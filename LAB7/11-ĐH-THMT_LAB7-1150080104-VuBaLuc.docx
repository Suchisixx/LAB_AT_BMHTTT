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0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THỰC HÀNH AN TOÀN HỆ THỐNG THÔNG TIN</w:t>
      </w:r>
    </w:p>
    <w:p w14:paraId="00000002">
      <w:pPr>
        <w:spacing w:before="240" w:after="20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LAB 7</w:t>
      </w:r>
    </w:p>
    <w:p w14:paraId="00000003">
      <w:pPr>
        <w:spacing w:before="240" w:after="20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XÂY DỰNG CHÍNH SÁCH WEB PROTECTION</w:t>
      </w:r>
    </w:p>
    <w:p w14:paraId="00000004">
      <w:pPr>
        <w:spacing w:before="240" w:after="16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TRÊN MÔ HÌNH pfSense + WEB PROXY</w:t>
      </w:r>
    </w:p>
    <w:p w14:paraId="00000005">
      <w:pPr>
        <w:spacing w:before="240" w:after="16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1150080104 - Vũ Bá Lực - 11-ĐH-THMT</w:t>
      </w:r>
    </w:p>
    <w:p w14:paraId="00000006">
      <w:pPr>
        <w:spacing w:before="240" w:after="16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yt : https://youtu.be/HGUn13Cm70o</w:t>
      </w:r>
    </w:p>
    <w:p w14:paraId="00000007">
      <w:r>
        <w:drawing>
          <wp:inline distT="114300" distB="114300" distL="114300" distR="114300">
            <wp:extent cx="5730875" cy="23876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6"/>
                    <a:srcRect/>
                    <a:stretch>
                      <a:fillRect/>
                    </a:stretch>
                  </pic:blipFill>
                  <pic:spPr>
                    <a:xfrm>
                      <a:off x="0" y="0"/>
                      <a:ext cx="5731200" cy="2387600"/>
                    </a:xfrm>
                    <a:prstGeom prst="rect">
                      <a:avLst/>
                    </a:prstGeom>
                  </pic:spPr>
                </pic:pic>
              </a:graphicData>
            </a:graphic>
          </wp:inline>
        </w:drawing>
      </w:r>
    </w:p>
    <w:p w14:paraId="00000008"/>
    <w:p w14:paraId="00000009">
      <w:pPr>
        <w:pStyle w:val="2"/>
        <w:keepNext w:val="0"/>
        <w:keepLines w:val="0"/>
        <w:spacing w:before="480"/>
        <w:rPr>
          <w:rFonts w:ascii="Times New Roman" w:hAnsi="Times New Roman" w:eastAsia="Times New Roman" w:cs="Times New Roman"/>
          <w:b/>
          <w:bCs/>
          <w:sz w:val="32"/>
          <w:szCs w:val="32"/>
        </w:rPr>
      </w:pPr>
      <w:bookmarkStart w:id="0" w:name="_28cvocleo5i0" w:colFirst="0" w:colLast="0"/>
      <w:bookmarkEnd w:id="0"/>
    </w:p>
    <w:p w14:paraId="0000000A">
      <w:pPr>
        <w:pStyle w:val="2"/>
        <w:keepNext w:val="0"/>
        <w:keepLines w:val="0"/>
        <w:spacing w:before="480"/>
        <w:rPr>
          <w:rFonts w:ascii="Times New Roman" w:hAnsi="Times New Roman" w:eastAsia="Times New Roman" w:cs="Times New Roman"/>
          <w:b/>
          <w:bCs/>
          <w:sz w:val="32"/>
          <w:szCs w:val="32"/>
        </w:rPr>
      </w:pPr>
      <w:bookmarkStart w:id="1" w:name="_gozdxz58akls" w:colFirst="0" w:colLast="0"/>
      <w:bookmarkEnd w:id="1"/>
    </w:p>
    <w:p w14:paraId="0000000B">
      <w:pPr>
        <w:pStyle w:val="2"/>
        <w:keepNext w:val="0"/>
        <w:keepLines w:val="0"/>
        <w:spacing w:before="480"/>
        <w:rPr>
          <w:rFonts w:ascii="Times New Roman" w:hAnsi="Times New Roman" w:eastAsia="Times New Roman" w:cs="Times New Roman"/>
          <w:b/>
          <w:bCs/>
          <w:sz w:val="32"/>
          <w:szCs w:val="32"/>
        </w:rPr>
      </w:pPr>
      <w:bookmarkStart w:id="2" w:name="_g43z20l8tgai" w:colFirst="0" w:colLast="0"/>
      <w:bookmarkEnd w:id="2"/>
    </w:p>
    <w:p w14:paraId="0000000C">
      <w:pPr>
        <w:pStyle w:val="2"/>
        <w:keepNext w:val="0"/>
        <w:keepLines w:val="0"/>
        <w:spacing w:before="480"/>
        <w:rPr>
          <w:rFonts w:ascii="Times New Roman" w:hAnsi="Times New Roman" w:eastAsia="Times New Roman" w:cs="Times New Roman"/>
          <w:b/>
          <w:bCs/>
          <w:sz w:val="32"/>
          <w:szCs w:val="32"/>
        </w:rPr>
      </w:pPr>
      <w:bookmarkStart w:id="3" w:name="_ak263u5gj1bn" w:colFirst="0" w:colLast="0"/>
      <w:bookmarkEnd w:id="3"/>
    </w:p>
    <w:p w14:paraId="0000000D">
      <w:pPr>
        <w:pStyle w:val="2"/>
        <w:keepNext w:val="0"/>
        <w:keepLines w:val="0"/>
        <w:spacing w:before="480"/>
        <w:rPr>
          <w:rFonts w:ascii="Times New Roman" w:hAnsi="Times New Roman" w:eastAsia="Times New Roman" w:cs="Times New Roman"/>
          <w:b/>
          <w:bCs/>
          <w:sz w:val="32"/>
          <w:szCs w:val="32"/>
        </w:rPr>
      </w:pPr>
      <w:bookmarkStart w:id="4" w:name="_recm4cq8nvn6" w:colFirst="0" w:colLast="0"/>
      <w:bookmarkEnd w:id="4"/>
    </w:p>
    <w:p w14:paraId="0000000E">
      <w:pPr>
        <w:pStyle w:val="2"/>
        <w:keepNext w:val="0"/>
        <w:keepLines w:val="0"/>
        <w:spacing w:before="480"/>
        <w:rPr>
          <w:rFonts w:ascii="Times New Roman" w:hAnsi="Times New Roman" w:eastAsia="Times New Roman" w:cs="Times New Roman"/>
          <w:b/>
          <w:bCs/>
          <w:sz w:val="32"/>
          <w:szCs w:val="32"/>
        </w:rPr>
      </w:pPr>
      <w:bookmarkStart w:id="5" w:name="_95xa1elrmn6j" w:colFirst="0" w:colLast="0"/>
      <w:bookmarkEnd w:id="5"/>
    </w:p>
    <w:p w14:paraId="00EDFA5E">
      <w:pPr>
        <w:rPr>
          <w:rFonts w:ascii="Times New Roman" w:hAnsi="Times New Roman" w:eastAsia="Times New Roman" w:cs="Times New Roman"/>
          <w:b/>
          <w:bCs/>
          <w:sz w:val="32"/>
          <w:szCs w:val="32"/>
        </w:rPr>
      </w:pPr>
    </w:p>
    <w:p w14:paraId="0B901CA6">
      <w:pPr>
        <w:rPr>
          <w:rFonts w:hint="default" w:ascii="Times New Roman" w:hAnsi="Times New Roman" w:eastAsia="Times New Roman" w:cs="Times New Roman"/>
          <w:b/>
          <w:bCs/>
          <w:sz w:val="26"/>
          <w:szCs w:val="26"/>
        </w:rPr>
      </w:pPr>
    </w:p>
    <w:p w14:paraId="276D3BA2">
      <w:pPr>
        <w:pStyle w:val="12"/>
        <w:tabs>
          <w:tab w:val="right" w:leader="dot" w:pos="9029"/>
        </w:tabs>
        <w:rPr>
          <w:rFonts w:hint="default" w:ascii="Times New Roman" w:hAnsi="Times New Roman" w:cs="Times New Roman"/>
          <w:sz w:val="26"/>
          <w:szCs w:val="26"/>
        </w:rPr>
      </w:pPr>
      <w:bookmarkStart w:id="6" w:name="_kuzv0rl8wuo2" w:colFirst="0" w:colLast="0"/>
      <w:bookmarkEnd w:id="6"/>
      <w:r>
        <w:rPr>
          <w:rFonts w:hint="default" w:ascii="Times New Roman" w:hAnsi="Times New Roman" w:eastAsia="Times New Roman" w:cs="Times New Roman"/>
          <w:b/>
          <w:bCs/>
          <w:sz w:val="26"/>
          <w:szCs w:val="26"/>
        </w:rPr>
        <w:fldChar w:fldCharType="begin"/>
      </w:r>
      <w:r>
        <w:rPr>
          <w:rFonts w:hint="default" w:ascii="Times New Roman" w:hAnsi="Times New Roman" w:eastAsia="Times New Roman" w:cs="Times New Roman"/>
          <w:b/>
          <w:bCs/>
          <w:sz w:val="26"/>
          <w:szCs w:val="26"/>
        </w:rPr>
        <w:instrText xml:space="preserve">TOC \o "1-3" \h \u </w:instrText>
      </w:r>
      <w:r>
        <w:rPr>
          <w:rFonts w:hint="default" w:ascii="Times New Roman" w:hAnsi="Times New Roman" w:eastAsia="Times New Roman" w:cs="Times New Roman"/>
          <w:b/>
          <w:bCs/>
          <w:sz w:val="26"/>
          <w:szCs w:val="26"/>
        </w:rPr>
        <w:fldChar w:fldCharType="separate"/>
      </w:r>
      <w:r>
        <w:rPr>
          <w:rFonts w:hint="default" w:ascii="Times New Roman" w:hAnsi="Times New Roman" w:eastAsia="Times New Roman" w:cs="Times New Roman"/>
          <w:b/>
          <w:bCs w:val="0"/>
          <w:sz w:val="26"/>
          <w:szCs w:val="26"/>
        </w:rPr>
        <w:fldChar w:fldCharType="begin"/>
      </w:r>
      <w:r>
        <w:rPr>
          <w:rFonts w:hint="default" w:ascii="Times New Roman" w:hAnsi="Times New Roman" w:eastAsia="Times New Roman" w:cs="Times New Roman"/>
          <w:b/>
          <w:bCs w:val="0"/>
          <w:sz w:val="26"/>
          <w:szCs w:val="26"/>
        </w:rPr>
        <w:instrText xml:space="preserve"> HYPERLINK \l _Toc1923 </w:instrText>
      </w:r>
      <w:r>
        <w:rPr>
          <w:rFonts w:hint="default" w:ascii="Times New Roman" w:hAnsi="Times New Roman" w:eastAsia="Times New Roman" w:cs="Times New Roman"/>
          <w:b/>
          <w:bCs w:val="0"/>
          <w:sz w:val="26"/>
          <w:szCs w:val="26"/>
        </w:rPr>
        <w:fldChar w:fldCharType="separate"/>
      </w:r>
      <w:r>
        <w:rPr>
          <w:rFonts w:hint="default" w:ascii="Times New Roman" w:hAnsi="Times New Roman" w:eastAsia="Times New Roman" w:cs="Times New Roman"/>
          <w:b/>
          <w:bCs w:val="0"/>
          <w:sz w:val="26"/>
          <w:szCs w:val="26"/>
          <w:rtl w:val="0"/>
        </w:rPr>
        <w:t>A. TỔNG QUAN VÀ NGUYÊN TẮC CHUYỂN ĐỔI</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_Toc1923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rPr>
        <w:fldChar w:fldCharType="end"/>
      </w:r>
    </w:p>
    <w:p w14:paraId="197B4C22">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_Toc14186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699C6799">
      <w:pPr>
        <w:pStyle w:val="12"/>
        <w:tabs>
          <w:tab w:val="right" w:leader="dot" w:pos="9029"/>
        </w:tabs>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fldChar w:fldCharType="begin"/>
      </w:r>
      <w:r>
        <w:rPr>
          <w:rFonts w:hint="default" w:ascii="Times New Roman" w:hAnsi="Times New Roman" w:eastAsia="Times New Roman" w:cs="Times New Roman"/>
          <w:b/>
          <w:bCs w:val="0"/>
          <w:sz w:val="26"/>
          <w:szCs w:val="26"/>
        </w:rPr>
        <w:instrText xml:space="preserve"> HYPERLINK \l _Toc12815 </w:instrText>
      </w:r>
      <w:r>
        <w:rPr>
          <w:rFonts w:hint="default" w:ascii="Times New Roman" w:hAnsi="Times New Roman" w:eastAsia="Times New Roman" w:cs="Times New Roman"/>
          <w:b/>
          <w:bCs w:val="0"/>
          <w:sz w:val="26"/>
          <w:szCs w:val="26"/>
        </w:rPr>
        <w:fldChar w:fldCharType="separate"/>
      </w:r>
      <w:r>
        <w:rPr>
          <w:rFonts w:hint="default" w:ascii="Times New Roman" w:hAnsi="Times New Roman" w:eastAsia="Times New Roman" w:cs="Times New Roman"/>
          <w:b/>
          <w:bCs w:val="0"/>
          <w:sz w:val="26"/>
          <w:szCs w:val="26"/>
          <w:rtl w:val="0"/>
        </w:rPr>
        <w:t>B. KIẾN TRÚC LAB 7 VÀ TÀI NGUYÊN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_Toc12815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rPr>
        <w:fldChar w:fldCharType="end"/>
      </w:r>
    </w:p>
    <w:p w14:paraId="563F7B14">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_Toc190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1. Thành phần kế thừa từ LAB 6</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1D8868C0">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_Toc32714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2. Tài nguyên mới bắt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7F853DFE">
      <w:pPr>
        <w:pStyle w:val="12"/>
        <w:tabs>
          <w:tab w:val="right" w:leader="dot" w:pos="9029"/>
        </w:tabs>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fldChar w:fldCharType="begin"/>
      </w:r>
      <w:r>
        <w:rPr>
          <w:rFonts w:hint="default" w:ascii="Times New Roman" w:hAnsi="Times New Roman" w:eastAsia="Times New Roman" w:cs="Times New Roman"/>
          <w:b/>
          <w:bCs w:val="0"/>
          <w:sz w:val="26"/>
          <w:szCs w:val="26"/>
        </w:rPr>
        <w:instrText xml:space="preserve"> HYPERLINK \l _Toc3211 </w:instrText>
      </w:r>
      <w:r>
        <w:rPr>
          <w:rFonts w:hint="default" w:ascii="Times New Roman" w:hAnsi="Times New Roman" w:eastAsia="Times New Roman" w:cs="Times New Roman"/>
          <w:b/>
          <w:bCs w:val="0"/>
          <w:sz w:val="26"/>
          <w:szCs w:val="26"/>
        </w:rPr>
        <w:fldChar w:fldCharType="separate"/>
      </w:r>
      <w:r>
        <w:rPr>
          <w:rFonts w:hint="default" w:ascii="Times New Roman" w:hAnsi="Times New Roman" w:cs="Times New Roman"/>
          <w:b/>
          <w:bCs w:val="0"/>
          <w:sz w:val="26"/>
          <w:szCs w:val="26"/>
          <w:rtl w:val="0"/>
        </w:rPr>
        <w:t>C. CHUẨN BỊ WEB-PROXY VÀ WEBSITE MÔ PHỎNG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_Toc3211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5</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rPr>
        <w:fldChar w:fldCharType="end"/>
      </w:r>
    </w:p>
    <w:p w14:paraId="5C2F959B">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_Toc9995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1. Chuẩn bị WEB-PROXY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71154EE4">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_Toc14839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2. Luồng E2Guardian -&gt; Squid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641396C4">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_Toc11231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3. Chuẩn bị website mô phỏng tại DMZ-WEB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26F2CE08">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_Toc8273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4. Tạo DNS lab7.test trên DC01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5CBE729B">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_Toc17902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5. Cấu hình trình duyệt dùng proxy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6BE3B9BB">
      <w:pPr>
        <w:pStyle w:val="12"/>
        <w:tabs>
          <w:tab w:val="right" w:leader="dot" w:pos="9029"/>
        </w:tabs>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fldChar w:fldCharType="begin"/>
      </w:r>
      <w:r>
        <w:rPr>
          <w:rFonts w:hint="default" w:ascii="Times New Roman" w:hAnsi="Times New Roman" w:eastAsia="Times New Roman" w:cs="Times New Roman"/>
          <w:b/>
          <w:bCs w:val="0"/>
          <w:sz w:val="26"/>
          <w:szCs w:val="26"/>
        </w:rPr>
        <w:instrText xml:space="preserve"> HYPERLINK \l _Toc26604 </w:instrText>
      </w:r>
      <w:r>
        <w:rPr>
          <w:rFonts w:hint="default" w:ascii="Times New Roman" w:hAnsi="Times New Roman" w:eastAsia="Times New Roman" w:cs="Times New Roman"/>
          <w:b/>
          <w:bCs w:val="0"/>
          <w:sz w:val="26"/>
          <w:szCs w:val="26"/>
        </w:rPr>
        <w:fldChar w:fldCharType="separate"/>
      </w:r>
      <w:r>
        <w:rPr>
          <w:rFonts w:hint="default" w:ascii="Times New Roman" w:hAnsi="Times New Roman" w:cs="Times New Roman"/>
          <w:b/>
          <w:bCs w:val="0"/>
          <w:sz w:val="26"/>
          <w:szCs w:val="26"/>
          <w:rtl w:val="0"/>
        </w:rPr>
        <w:t>D. CẤU HÌNH pfSense ÉP LƯU LƯỢNG WEB QUA PROXY</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_Toc26604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12</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rPr>
        <w:fldChar w:fldCharType="end"/>
      </w:r>
    </w:p>
    <w:p w14:paraId="2E57701C">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_Toc13918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1. Tạo Alias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2A10EBCB">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_Toc9971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2. Ruleset tối thiểu trên LAN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6DC96887">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_Toc5606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3. Kiểm thử chống bypass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54541EF5">
      <w:pPr>
        <w:pStyle w:val="12"/>
        <w:tabs>
          <w:tab w:val="right" w:leader="dot" w:pos="9029"/>
        </w:tabs>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fldChar w:fldCharType="begin"/>
      </w:r>
      <w:r>
        <w:rPr>
          <w:rFonts w:hint="default" w:ascii="Times New Roman" w:hAnsi="Times New Roman" w:eastAsia="Times New Roman" w:cs="Times New Roman"/>
          <w:b/>
          <w:bCs w:val="0"/>
          <w:sz w:val="26"/>
          <w:szCs w:val="26"/>
        </w:rPr>
        <w:instrText xml:space="preserve"> HYPERLINK \l _Toc18859 </w:instrText>
      </w:r>
      <w:r>
        <w:rPr>
          <w:rFonts w:hint="default" w:ascii="Times New Roman" w:hAnsi="Times New Roman" w:eastAsia="Times New Roman" w:cs="Times New Roman"/>
          <w:b/>
          <w:bCs w:val="0"/>
          <w:sz w:val="26"/>
          <w:szCs w:val="26"/>
        </w:rPr>
        <w:fldChar w:fldCharType="separate"/>
      </w:r>
      <w:r>
        <w:rPr>
          <w:rFonts w:hint="default" w:ascii="Times New Roman" w:hAnsi="Times New Roman" w:cs="Times New Roman"/>
          <w:b/>
          <w:bCs w:val="0"/>
          <w:sz w:val="26"/>
          <w:szCs w:val="26"/>
          <w:rtl w:val="0"/>
        </w:rPr>
        <w:t>E. XÂY DỰNG CHÍNH SÁCH WEB</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_Toc18859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16</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rPr>
        <w:fldChar w:fldCharType="end"/>
      </w:r>
    </w:p>
    <w:p w14:paraId="637E5EAE">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_Toc9332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1. Hard block - không cho bypass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2C5D5A80">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_Toc2561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2. Warning / temporary bypass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0282D893">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_Toc12052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3. Exception / whitelist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2B076DF9">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_Toc22617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4. Entertainment/Game theo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23E9F6C7">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_Toc1531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5. ClamAV download scanning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05B85647">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_Toc26613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6. Giới hạn file lớn hơn 100 MB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185677F0">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_Toc3032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7. Tùy biến trang block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1827E4BF">
      <w:pPr>
        <w:pStyle w:val="12"/>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
          <w:bCs w:val="0"/>
          <w:sz w:val="26"/>
          <w:szCs w:val="26"/>
        </w:rPr>
        <w:fldChar w:fldCharType="begin"/>
      </w:r>
      <w:r>
        <w:rPr>
          <w:rFonts w:hint="default" w:ascii="Times New Roman" w:hAnsi="Times New Roman" w:eastAsia="Times New Roman" w:cs="Times New Roman"/>
          <w:b/>
          <w:bCs w:val="0"/>
          <w:sz w:val="26"/>
          <w:szCs w:val="26"/>
        </w:rPr>
        <w:instrText xml:space="preserve"> HYPERLINK \l _Toc25451 </w:instrText>
      </w:r>
      <w:r>
        <w:rPr>
          <w:rFonts w:hint="default" w:ascii="Times New Roman" w:hAnsi="Times New Roman" w:eastAsia="Times New Roman" w:cs="Times New Roman"/>
          <w:b/>
          <w:bCs w:val="0"/>
          <w:sz w:val="26"/>
          <w:szCs w:val="26"/>
        </w:rPr>
        <w:fldChar w:fldCharType="separate"/>
      </w:r>
      <w:r>
        <w:rPr>
          <w:rFonts w:hint="default" w:ascii="Times New Roman" w:hAnsi="Times New Roman" w:cs="Times New Roman"/>
          <w:b/>
          <w:bCs w:val="0"/>
          <w:sz w:val="26"/>
          <w:szCs w:val="26"/>
          <w:rtl w:val="0"/>
        </w:rPr>
        <w:t>F. KIỂM THỬ THEO KỊCH BẢN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_Toc25451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26</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rPr>
        <w:fldChar w:fldCharType="end"/>
      </w:r>
    </w:p>
    <w:p w14:paraId="74246FDA">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sz w:val="26"/>
          <w:szCs w:val="26"/>
        </w:rPr>
        <w:fldChar w:fldCharType="begin"/>
      </w:r>
      <w:r>
        <w:rPr>
          <w:rFonts w:hint="default" w:ascii="Times New Roman" w:hAnsi="Times New Roman" w:eastAsia="Times New Roman" w:cs="Times New Roman"/>
          <w:bCs/>
          <w:sz w:val="26"/>
          <w:szCs w:val="26"/>
        </w:rPr>
        <w:instrText xml:space="preserve"> HYPERLINK \l _Toc28902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tl w:val="0"/>
        </w:rPr>
        <w:t>Câu hỏi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bCs/>
          <w:sz w:val="26"/>
          <w:szCs w:val="26"/>
        </w:rPr>
        <w:fldChar w:fldCharType="end"/>
      </w:r>
    </w:p>
    <w:p w14:paraId="0000000F">
      <w:pPr>
        <w:pStyle w:val="2"/>
        <w:keepNext w:val="0"/>
        <w:keepLines w:val="0"/>
        <w:spacing w:before="480"/>
        <w:rPr>
          <w:rFonts w:hint="default" w:ascii="Times New Roman" w:hAnsi="Times New Roman" w:eastAsia="Times New Roman" w:cs="Times New Roman"/>
          <w:b/>
          <w:bCs/>
          <w:sz w:val="26"/>
          <w:szCs w:val="26"/>
        </w:rPr>
      </w:pPr>
      <w:r>
        <w:rPr>
          <w:rFonts w:hint="default" w:ascii="Times New Roman" w:hAnsi="Times New Roman" w:eastAsia="Times New Roman" w:cs="Times New Roman"/>
          <w:bCs/>
          <w:sz w:val="26"/>
          <w:szCs w:val="26"/>
        </w:rPr>
        <w:fldChar w:fldCharType="end"/>
      </w:r>
    </w:p>
    <w:p w14:paraId="00000010">
      <w:pPr>
        <w:pStyle w:val="2"/>
        <w:keepNext w:val="0"/>
        <w:keepLines w:val="0"/>
        <w:spacing w:before="480"/>
        <w:rPr>
          <w:rFonts w:ascii="Times New Roman" w:hAnsi="Times New Roman" w:eastAsia="Times New Roman" w:cs="Times New Roman"/>
          <w:b/>
          <w:bCs/>
          <w:sz w:val="32"/>
          <w:szCs w:val="32"/>
        </w:rPr>
      </w:pPr>
      <w:bookmarkStart w:id="7" w:name="_bxiltvlhqoy2" w:colFirst="0" w:colLast="0"/>
      <w:bookmarkEnd w:id="7"/>
    </w:p>
    <w:p w14:paraId="4EA8C37E">
      <w:pPr>
        <w:rPr>
          <w:rFonts w:ascii="Times New Roman" w:hAnsi="Times New Roman" w:eastAsia="Times New Roman" w:cs="Times New Roman"/>
          <w:b/>
          <w:bCs/>
          <w:sz w:val="32"/>
          <w:szCs w:val="32"/>
        </w:rPr>
      </w:pPr>
    </w:p>
    <w:p w14:paraId="3B375322">
      <w:pPr>
        <w:rPr>
          <w:rFonts w:ascii="Times New Roman" w:hAnsi="Times New Roman" w:eastAsia="Times New Roman" w:cs="Times New Roman"/>
          <w:b/>
          <w:bCs/>
          <w:sz w:val="32"/>
          <w:szCs w:val="32"/>
        </w:rPr>
      </w:pPr>
    </w:p>
    <w:p w14:paraId="6EE6D379">
      <w:pPr>
        <w:rPr>
          <w:rFonts w:ascii="Times New Roman" w:hAnsi="Times New Roman" w:eastAsia="Times New Roman" w:cs="Times New Roman"/>
          <w:b/>
          <w:bCs/>
          <w:sz w:val="32"/>
          <w:szCs w:val="32"/>
        </w:rPr>
      </w:pPr>
    </w:p>
    <w:p w14:paraId="7FCD604D">
      <w:pPr>
        <w:rPr>
          <w:rFonts w:ascii="Times New Roman" w:hAnsi="Times New Roman" w:eastAsia="Times New Roman" w:cs="Times New Roman"/>
          <w:b/>
          <w:bCs/>
          <w:sz w:val="32"/>
          <w:szCs w:val="32"/>
        </w:rPr>
      </w:pPr>
    </w:p>
    <w:p w14:paraId="6F436855">
      <w:pPr>
        <w:rPr>
          <w:rFonts w:ascii="Times New Roman" w:hAnsi="Times New Roman" w:eastAsia="Times New Roman" w:cs="Times New Roman"/>
          <w:b/>
          <w:bCs/>
          <w:sz w:val="32"/>
          <w:szCs w:val="32"/>
        </w:rPr>
      </w:pPr>
    </w:p>
    <w:p w14:paraId="5C30B597">
      <w:pPr>
        <w:rPr>
          <w:rFonts w:ascii="Times New Roman" w:hAnsi="Times New Roman" w:eastAsia="Times New Roman" w:cs="Times New Roman"/>
          <w:b/>
          <w:bCs/>
          <w:sz w:val="32"/>
          <w:szCs w:val="32"/>
        </w:rPr>
      </w:pPr>
    </w:p>
    <w:p w14:paraId="74ACBE26">
      <w:pPr>
        <w:rPr>
          <w:rFonts w:ascii="Times New Roman" w:hAnsi="Times New Roman" w:eastAsia="Times New Roman" w:cs="Times New Roman"/>
          <w:b/>
          <w:bCs/>
          <w:sz w:val="32"/>
          <w:szCs w:val="32"/>
        </w:rPr>
      </w:pPr>
      <w:bookmarkStart w:id="63" w:name="_GoBack"/>
      <w:bookmarkEnd w:id="63"/>
    </w:p>
    <w:p w14:paraId="00000011">
      <w:pPr>
        <w:pStyle w:val="2"/>
        <w:keepNext w:val="0"/>
        <w:keepLines w:val="0"/>
        <w:spacing w:before="480"/>
        <w:rPr>
          <w:rFonts w:ascii="Times New Roman" w:hAnsi="Times New Roman" w:eastAsia="Times New Roman" w:cs="Times New Roman"/>
          <w:b/>
          <w:bCs/>
          <w:sz w:val="32"/>
          <w:szCs w:val="32"/>
        </w:rPr>
      </w:pPr>
      <w:bookmarkStart w:id="8" w:name="_pbv6h4klgjdb" w:colFirst="0" w:colLast="0"/>
      <w:bookmarkEnd w:id="8"/>
      <w:bookmarkStart w:id="9" w:name="_Toc1923"/>
      <w:r>
        <w:rPr>
          <w:rFonts w:ascii="Times New Roman" w:hAnsi="Times New Roman" w:eastAsia="Times New Roman" w:cs="Times New Roman"/>
          <w:b/>
          <w:bCs/>
          <w:sz w:val="32"/>
          <w:szCs w:val="32"/>
          <w:rtl w:val="0"/>
        </w:rPr>
        <w:t>A. TỔNG QUAN VÀ NGUYÊN TẮC CHUYỂN ĐỔI</w:t>
      </w:r>
      <w:bookmarkEnd w:id="9"/>
    </w:p>
    <w:p w14:paraId="00000012">
      <w:pPr>
        <w:pStyle w:val="3"/>
        <w:keepNext w:val="0"/>
        <w:keepLines w:val="0"/>
        <w:spacing w:after="80"/>
        <w:rPr>
          <w:rFonts w:ascii="Times New Roman" w:hAnsi="Times New Roman" w:eastAsia="Times New Roman" w:cs="Times New Roman"/>
          <w:b/>
          <w:bCs/>
          <w:sz w:val="26"/>
          <w:szCs w:val="26"/>
        </w:rPr>
      </w:pPr>
      <w:bookmarkStart w:id="10" w:name="_y9uucjx43xrm" w:colFirst="0" w:colLast="0"/>
      <w:bookmarkEnd w:id="10"/>
      <w:bookmarkStart w:id="11" w:name="_Toc14186"/>
      <w:r>
        <w:rPr>
          <w:rFonts w:ascii="Times New Roman" w:hAnsi="Times New Roman" w:eastAsia="Times New Roman" w:cs="Times New Roman"/>
          <w:b/>
          <w:bCs/>
          <w:sz w:val="26"/>
          <w:szCs w:val="26"/>
          <w:rtl w:val="0"/>
        </w:rPr>
        <w:t>1. Mục tiêu</w:t>
      </w:r>
      <w:bookmarkEnd w:id="11"/>
      <w:r>
        <w:rPr>
          <w:rFonts w:ascii="Times New Roman" w:hAnsi="Times New Roman" w:eastAsia="Times New Roman" w:cs="Times New Roman"/>
          <w:b/>
          <w:bCs/>
          <w:sz w:val="26"/>
          <w:szCs w:val="26"/>
          <w:rtl w:val="0"/>
        </w:rPr>
        <w:t xml:space="preserve"> </w:t>
      </w:r>
    </w:p>
    <w:p w14:paraId="00000013">
      <w:pPr>
        <w:spacing w:before="240" w:after="1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w:t>
      </w:r>
    </w:p>
    <w:p w14:paraId="00000014">
      <w:pPr>
        <w:spacing w:before="240" w:after="200"/>
      </w:pPr>
      <w:r>
        <w:rPr>
          <w:rFonts w:ascii="Times New Roman" w:hAnsi="Times New Roman" w:eastAsia="Times New Roman" w:cs="Times New Roman"/>
          <w:sz w:val="24"/>
          <w:szCs w:val="24"/>
          <w:rtl w:val="0"/>
        </w:rPr>
        <w:t>-  không cài Squid trực tiếp trên pfSense</w:t>
      </w:r>
    </w:p>
    <w:p w14:paraId="00000015">
      <w:pPr>
        <w:pStyle w:val="2"/>
        <w:keepNext w:val="0"/>
        <w:keepLines w:val="0"/>
        <w:spacing w:before="480"/>
        <w:rPr>
          <w:rFonts w:ascii="Times New Roman" w:hAnsi="Times New Roman" w:eastAsia="Times New Roman" w:cs="Times New Roman"/>
          <w:b/>
          <w:bCs/>
          <w:sz w:val="32"/>
          <w:szCs w:val="32"/>
        </w:rPr>
      </w:pPr>
      <w:bookmarkStart w:id="12" w:name="_dhwnhtoyjjn4" w:colFirst="0" w:colLast="0"/>
      <w:bookmarkEnd w:id="12"/>
      <w:bookmarkStart w:id="13" w:name="_Toc12815"/>
      <w:r>
        <w:rPr>
          <w:rFonts w:ascii="Times New Roman" w:hAnsi="Times New Roman" w:eastAsia="Times New Roman" w:cs="Times New Roman"/>
          <w:b/>
          <w:bCs/>
          <w:sz w:val="32"/>
          <w:szCs w:val="32"/>
          <w:rtl w:val="0"/>
        </w:rPr>
        <w:t>B. KIẾN TRÚC LAB 7 VÀ TÀI NGUYÊN</w:t>
      </w:r>
      <w:bookmarkEnd w:id="13"/>
    </w:p>
    <w:p w14:paraId="00000016">
      <w:pPr>
        <w:pStyle w:val="3"/>
        <w:keepNext w:val="0"/>
        <w:keepLines w:val="0"/>
        <w:spacing w:after="80"/>
        <w:rPr>
          <w:rFonts w:ascii="Times New Roman" w:hAnsi="Times New Roman" w:eastAsia="Times New Roman" w:cs="Times New Roman"/>
          <w:b/>
          <w:bCs/>
          <w:sz w:val="26"/>
          <w:szCs w:val="26"/>
        </w:rPr>
      </w:pPr>
      <w:bookmarkStart w:id="14" w:name="_oqeuluh8btul" w:colFirst="0" w:colLast="0"/>
      <w:bookmarkEnd w:id="14"/>
      <w:bookmarkStart w:id="15" w:name="_Toc190"/>
      <w:r>
        <w:rPr>
          <w:rFonts w:ascii="Times New Roman" w:hAnsi="Times New Roman" w:eastAsia="Times New Roman" w:cs="Times New Roman"/>
          <w:b/>
          <w:bCs/>
          <w:sz w:val="26"/>
          <w:szCs w:val="26"/>
          <w:rtl w:val="0"/>
        </w:rPr>
        <w:t>1. Thành phần kế thừa từ LAB 6</w:t>
      </w:r>
      <w:bookmarkEnd w:id="15"/>
    </w:p>
    <w:tbl>
      <w:tblPr>
        <w:tblStyle w:val="15"/>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40"/>
        <w:gridCol w:w="3870"/>
        <w:gridCol w:w="2385"/>
      </w:tblGrid>
      <w:tr w14:paraId="6276D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single" w:color="FFFFFF" w:sz="4" w:space="0"/>
              <w:left w:val="single" w:color="FFFFFF" w:sz="4" w:space="0"/>
              <w:bottom w:val="single" w:color="FFFFFF" w:sz="4" w:space="0"/>
              <w:right w:val="single" w:color="FFFFFF" w:sz="4" w:space="0"/>
            </w:tcBorders>
            <w:shd w:val="clear" w:color="auto" w:fill="17365D"/>
            <w:tcMar>
              <w:top w:w="100" w:type="dxa"/>
              <w:left w:w="100" w:type="dxa"/>
              <w:bottom w:w="100" w:type="dxa"/>
              <w:right w:w="100" w:type="dxa"/>
            </w:tcMar>
            <w:vAlign w:val="top"/>
          </w:tcPr>
          <w:p w14:paraId="00000017">
            <w:pPr>
              <w:spacing w:before="240" w:after="200"/>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Thành phần</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18">
            <w:pPr>
              <w:spacing w:before="240" w:after="200"/>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IP / mạng</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19">
            <w:pPr>
              <w:spacing w:before="240" w:after="200"/>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Trạng thái</w:t>
            </w:r>
          </w:p>
        </w:tc>
      </w:tr>
      <w:tr w14:paraId="0D9480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1A">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pfSense-LAB6</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1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MGMT 192.168.56.254; LAN 10.6.0.1; DMZ 172.16.6.1</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1C">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Dùng lại</w:t>
            </w:r>
          </w:p>
        </w:tc>
      </w:tr>
      <w:tr w14:paraId="04BBCD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1D">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Máy thật quản trị</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1E">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192.168.56.1/24</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1F">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Dùng lại</w:t>
            </w:r>
          </w:p>
        </w:tc>
      </w:tr>
      <w:tr w14:paraId="42E5C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20">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DC01</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1">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10.6.0.10/24, DNS/AD</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2">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Dùng lại</w:t>
            </w:r>
          </w:p>
        </w:tc>
      </w:tr>
      <w:tr w14:paraId="04E49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2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Client-A</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4">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10.6.0.21/24</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Dùng lại</w:t>
            </w:r>
          </w:p>
        </w:tc>
      </w:tr>
      <w:tr w14:paraId="7709C8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2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Client-B</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10.6.0.22/24</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8">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Dùng lại</w:t>
            </w:r>
          </w:p>
        </w:tc>
      </w:tr>
      <w:tr w14:paraId="0E9F3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2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DMZ-WEB</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A">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172.16.6.10/24</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2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Dùng lại, bổ sung website LAB 7</w:t>
            </w:r>
          </w:p>
        </w:tc>
      </w:tr>
    </w:tbl>
    <w:p w14:paraId="0000002C">
      <w:pPr>
        <w:pStyle w:val="3"/>
        <w:keepNext w:val="0"/>
        <w:keepLines w:val="0"/>
        <w:spacing w:after="80"/>
        <w:rPr>
          <w:rFonts w:ascii="Times New Roman" w:hAnsi="Times New Roman" w:eastAsia="Times New Roman" w:cs="Times New Roman"/>
          <w:b/>
          <w:bCs/>
          <w:sz w:val="26"/>
          <w:szCs w:val="26"/>
        </w:rPr>
      </w:pPr>
      <w:bookmarkStart w:id="16" w:name="_vxskvx2trimt" w:colFirst="0" w:colLast="0"/>
      <w:bookmarkEnd w:id="16"/>
    </w:p>
    <w:p w14:paraId="0000002D">
      <w:pPr>
        <w:pStyle w:val="3"/>
        <w:keepNext w:val="0"/>
        <w:keepLines w:val="0"/>
        <w:spacing w:after="80"/>
        <w:rPr>
          <w:rFonts w:ascii="Times New Roman" w:hAnsi="Times New Roman" w:eastAsia="Times New Roman" w:cs="Times New Roman"/>
          <w:b/>
          <w:bCs/>
          <w:sz w:val="26"/>
          <w:szCs w:val="26"/>
        </w:rPr>
      </w:pPr>
      <w:bookmarkStart w:id="17" w:name="_ij6dtxsy0rk6" w:colFirst="0" w:colLast="0"/>
      <w:bookmarkEnd w:id="17"/>
      <w:bookmarkStart w:id="18" w:name="_Toc32714"/>
      <w:r>
        <w:rPr>
          <w:rFonts w:ascii="Times New Roman" w:hAnsi="Times New Roman" w:eastAsia="Times New Roman" w:cs="Times New Roman"/>
          <w:b/>
          <w:bCs/>
          <w:sz w:val="26"/>
          <w:szCs w:val="26"/>
          <w:rtl w:val="0"/>
        </w:rPr>
        <w:t>2. Tài nguyên mới bắt buộc</w:t>
      </w:r>
      <w:bookmarkEnd w:id="18"/>
    </w:p>
    <w:tbl>
      <w:tblPr>
        <w:tblStyle w:val="16"/>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360"/>
        <w:gridCol w:w="2400"/>
      </w:tblGrid>
      <w:tr w14:paraId="44E65E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single" w:color="FFFFFF" w:sz="4" w:space="0"/>
              <w:left w:val="single" w:color="FFFFFF" w:sz="4" w:space="0"/>
              <w:bottom w:val="single" w:color="FFFFFF" w:sz="4" w:space="0"/>
              <w:right w:val="single" w:color="FFFFFF" w:sz="4" w:space="0"/>
            </w:tcBorders>
            <w:shd w:val="clear" w:color="auto" w:fill="17365D"/>
            <w:tcMar>
              <w:top w:w="100" w:type="dxa"/>
              <w:left w:w="100" w:type="dxa"/>
              <w:bottom w:w="100" w:type="dxa"/>
              <w:right w:w="100" w:type="dxa"/>
            </w:tcMar>
            <w:vAlign w:val="top"/>
          </w:tcPr>
          <w:p w14:paraId="0000002E">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Tài nguyên mới</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2F">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Cấu hình</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30">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Vai trò</w:t>
            </w:r>
          </w:p>
        </w:tc>
      </w:tr>
      <w:tr w14:paraId="038263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31">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WEB-PROXY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32">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Ubuntu Server 24.04 LTS; 2 GB RAM; 2 vCPU; 20 GB disk; IP 10.6.0.30/24; GW 10.6.0.1; DNS 10.6.0.10</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3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E2Guardian :8080 -&gt; Squid :3128 -&gt; pfSense</w:t>
            </w:r>
          </w:p>
        </w:tc>
      </w:tr>
      <w:tr w14:paraId="6DE25F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34">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LAB7_Resources_Student.zip</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3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Bộ file kèm bài</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3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Danh sách policy, script DMZ-WEB/DNS, proxy notes, report template</w:t>
            </w:r>
          </w:p>
        </w:tc>
      </w:tr>
      <w:tr w14:paraId="12B586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37">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Snapshot LAB7_START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38">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Snapshot trước khi ép proxy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3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Khôi phục nhanh nếu rule làm mất web</w:t>
            </w:r>
          </w:p>
        </w:tc>
      </w:tr>
    </w:tbl>
    <w:p w14:paraId="0000003A">
      <w:pPr>
        <w:pStyle w:val="2"/>
        <w:spacing w:before="240"/>
        <w:rPr>
          <w:sz w:val="24"/>
          <w:szCs w:val="24"/>
        </w:rPr>
      </w:pPr>
      <w:bookmarkStart w:id="19" w:name="_xcqdayukfvwq" w:colFirst="0" w:colLast="0"/>
      <w:bookmarkEnd w:id="19"/>
      <w:r>
        <w:rPr>
          <w:sz w:val="24"/>
          <w:szCs w:val="24"/>
          <w:rtl w:val="0"/>
        </w:rPr>
        <w:t xml:space="preserve"> </w:t>
      </w:r>
      <w:bookmarkStart w:id="20" w:name="_Toc3211"/>
      <w:r>
        <w:rPr>
          <w:b/>
          <w:bCs/>
          <w:sz w:val="30"/>
          <w:szCs w:val="30"/>
          <w:rtl w:val="0"/>
        </w:rPr>
        <w:t>C. CHUẨN BỊ WEB-PROXY VÀ WEBSITE MÔ PHỎNG</w:t>
      </w:r>
      <w:bookmarkEnd w:id="20"/>
    </w:p>
    <w:p w14:paraId="0000003B">
      <w:pPr>
        <w:pStyle w:val="3"/>
        <w:keepNext w:val="0"/>
        <w:keepLines w:val="0"/>
        <w:spacing w:after="80" w:line="360" w:lineRule="auto"/>
        <w:rPr>
          <w:rFonts w:ascii="Times New Roman" w:hAnsi="Times New Roman" w:eastAsia="Times New Roman" w:cs="Times New Roman"/>
          <w:b/>
          <w:bCs/>
          <w:sz w:val="26"/>
          <w:szCs w:val="26"/>
        </w:rPr>
      </w:pPr>
      <w:bookmarkStart w:id="21" w:name="_pbklcbfwvnlt" w:colFirst="0" w:colLast="0"/>
      <w:bookmarkEnd w:id="21"/>
      <w:bookmarkStart w:id="22" w:name="_Toc9995"/>
      <w:r>
        <w:rPr>
          <w:rFonts w:ascii="Times New Roman" w:hAnsi="Times New Roman" w:eastAsia="Times New Roman" w:cs="Times New Roman"/>
          <w:b/>
          <w:bCs/>
          <w:sz w:val="26"/>
          <w:szCs w:val="26"/>
          <w:rtl w:val="0"/>
        </w:rPr>
        <w:t>1. Chuẩn bị WEB-PROXY</w:t>
      </w:r>
      <w:bookmarkEnd w:id="22"/>
    </w:p>
    <w:p w14:paraId="0000003C">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1: </w:t>
      </w:r>
      <w:r>
        <w:rPr>
          <w:rFonts w:ascii="Times New Roman" w:hAnsi="Times New Roman" w:eastAsia="Times New Roman" w:cs="Times New Roman"/>
          <w:sz w:val="26"/>
          <w:szCs w:val="26"/>
          <w:rtl w:val="0"/>
        </w:rPr>
        <w:t>Tạo Ubuntu Server 24.04 LTS tên WEB-PROXY, 2 GB RAM, 2 vCPU và 20 GB disk.</w:t>
      </w:r>
    </w:p>
    <w:p w14:paraId="0000003D">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2: </w:t>
      </w:r>
      <w:r>
        <w:rPr>
          <w:rFonts w:ascii="Times New Roman" w:hAnsi="Times New Roman" w:eastAsia="Times New Roman" w:cs="Times New Roman"/>
          <w:sz w:val="26"/>
          <w:szCs w:val="26"/>
          <w:rtl w:val="0"/>
        </w:rPr>
        <w:t>Gắn một card Internal Network cùng lab6-lan. Đặt IP 10.6.0.30/24, Gateway 10.6.0.1 và DNS 10.6.0.10.</w:t>
      </w:r>
    </w:p>
    <w:p w14:paraId="0000003E">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759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7"/>
                    <a:srcRect/>
                    <a:stretch>
                      <a:fillRect/>
                    </a:stretch>
                  </pic:blipFill>
                  <pic:spPr>
                    <a:xfrm>
                      <a:off x="0" y="0"/>
                      <a:ext cx="5731200" cy="3759200"/>
                    </a:xfrm>
                    <a:prstGeom prst="rect">
                      <a:avLst/>
                    </a:prstGeom>
                  </pic:spPr>
                </pic:pic>
              </a:graphicData>
            </a:graphic>
          </wp:inline>
        </w:drawing>
      </w:r>
    </w:p>
    <w:p w14:paraId="0000003F">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3: </w:t>
      </w:r>
      <w:r>
        <w:rPr>
          <w:rFonts w:ascii="Times New Roman" w:hAnsi="Times New Roman" w:eastAsia="Times New Roman" w:cs="Times New Roman"/>
          <w:sz w:val="26"/>
          <w:szCs w:val="26"/>
          <w:rtl w:val="0"/>
        </w:rPr>
        <w:t>Kiểm tra ping 10.6.0.1 và 10.6.0.10. Chỉ tiếp tục khi DNS từ DC01 hoạt động.</w:t>
      </w:r>
    </w:p>
    <w:p w14:paraId="00000040">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3114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8"/>
                    <a:srcRect/>
                    <a:stretch>
                      <a:fillRect/>
                    </a:stretch>
                  </pic:blipFill>
                  <pic:spPr>
                    <a:xfrm>
                      <a:off x="0" y="0"/>
                      <a:ext cx="5731200" cy="2311400"/>
                    </a:xfrm>
                    <a:prstGeom prst="rect">
                      <a:avLst/>
                    </a:prstGeom>
                  </pic:spPr>
                </pic:pic>
              </a:graphicData>
            </a:graphic>
          </wp:inline>
        </w:drawing>
      </w:r>
    </w:p>
    <w:p w14:paraId="00000041">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1877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referRelativeResize="0"/>
                  </pic:nvPicPr>
                  <pic:blipFill>
                    <a:blip r:embed="rId9"/>
                    <a:srcRect/>
                    <a:stretch>
                      <a:fillRect/>
                    </a:stretch>
                  </pic:blipFill>
                  <pic:spPr>
                    <a:xfrm>
                      <a:off x="0" y="0"/>
                      <a:ext cx="5731200" cy="3187700"/>
                    </a:xfrm>
                    <a:prstGeom prst="rect">
                      <a:avLst/>
                    </a:prstGeom>
                  </pic:spPr>
                </pic:pic>
              </a:graphicData>
            </a:graphic>
          </wp:inline>
        </w:drawing>
      </w:r>
    </w:p>
    <w:p w14:paraId="00000042">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Đã ping được cả 2</w:t>
      </w:r>
    </w:p>
    <w:p w14:paraId="00000043">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4: </w:t>
      </w:r>
      <w:r>
        <w:rPr>
          <w:rFonts w:ascii="Times New Roman" w:hAnsi="Times New Roman" w:eastAsia="Times New Roman" w:cs="Times New Roman"/>
          <w:sz w:val="26"/>
          <w:szCs w:val="26"/>
          <w:rtl w:val="0"/>
        </w:rPr>
        <w:t>Cài Squid, E2Guardian và ClamAV theo lệnh dưới đây hoặc chạy file install_lab7_proxy.sh.</w:t>
      </w:r>
    </w:p>
    <w:p w14:paraId="00000044">
      <w:pPr>
        <w:pStyle w:val="3"/>
        <w:keepNext w:val="0"/>
        <w:keepLines w:val="0"/>
        <w:spacing w:after="80" w:line="360" w:lineRule="auto"/>
        <w:jc w:val="both"/>
        <w:rPr>
          <w:rFonts w:ascii="Times New Roman" w:hAnsi="Times New Roman" w:eastAsia="Times New Roman" w:cs="Times New Roman"/>
          <w:sz w:val="26"/>
          <w:szCs w:val="26"/>
        </w:rPr>
      </w:pPr>
      <w:bookmarkStart w:id="23" w:name="_acsmf4bxgg3b" w:colFirst="0" w:colLast="0"/>
      <w:bookmarkEnd w:id="23"/>
      <w:bookmarkStart w:id="24" w:name="_Toc14839"/>
      <w:r>
        <w:rPr>
          <w:rFonts w:ascii="Times New Roman" w:hAnsi="Times New Roman" w:eastAsia="Times New Roman" w:cs="Times New Roman"/>
          <w:b/>
          <w:bCs/>
          <w:sz w:val="26"/>
          <w:szCs w:val="26"/>
          <w:rtl w:val="0"/>
        </w:rPr>
        <w:t>2. Luồng E2Guardian -&gt; Squid</w:t>
      </w:r>
      <w:bookmarkEnd w:id="24"/>
    </w:p>
    <w:tbl>
      <w:tblPr>
        <w:tblStyle w:val="17"/>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00"/>
        <w:gridCol w:w="2610"/>
        <w:gridCol w:w="4185"/>
      </w:tblGrid>
      <w:tr w14:paraId="526B1D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single" w:color="FFFFFF" w:sz="4" w:space="0"/>
              <w:left w:val="single" w:color="FFFFFF" w:sz="4" w:space="0"/>
              <w:bottom w:val="single" w:color="FFFFFF" w:sz="4" w:space="0"/>
              <w:right w:val="single" w:color="FFFFFF" w:sz="4" w:space="0"/>
            </w:tcBorders>
            <w:shd w:val="clear" w:color="auto" w:fill="17365D"/>
            <w:tcMar>
              <w:top w:w="100" w:type="dxa"/>
              <w:left w:w="100" w:type="dxa"/>
              <w:bottom w:w="100" w:type="dxa"/>
              <w:right w:w="100" w:type="dxa"/>
            </w:tcMar>
            <w:vAlign w:val="top"/>
          </w:tcPr>
          <w:p w14:paraId="00000045">
            <w:pPr>
              <w:spacing w:before="240" w:after="200" w:line="360" w:lineRule="auto"/>
              <w:jc w:val="both"/>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Dịch vụ</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46">
            <w:pPr>
              <w:spacing w:before="240" w:after="200" w:line="360" w:lineRule="auto"/>
              <w:jc w:val="both"/>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Địa chỉ nghe</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47">
            <w:pPr>
              <w:spacing w:before="240" w:after="200" w:line="360" w:lineRule="auto"/>
              <w:jc w:val="both"/>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Vai trò</w:t>
            </w:r>
          </w:p>
        </w:tc>
      </w:tr>
      <w:tr w14:paraId="75A36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52"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48">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E2Guardian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49">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10.6.0.30:8080</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4A">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Điểm proxy client; URL/content policy, warning, AV</w:t>
            </w:r>
          </w:p>
        </w:tc>
      </w:tr>
      <w:tr w14:paraId="3CC378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4B">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Squid</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4C">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127.0.0.1:3128</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4D">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Upstream forward proxy; chỉ localhost được sử dụng</w:t>
            </w:r>
          </w:p>
        </w:tc>
      </w:tr>
      <w:tr w14:paraId="65EC63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4E">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ClamAV daemon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4F">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Local socket/service</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50">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Quét đối tượng do E2Guardian chuyển tới scanner</w:t>
            </w:r>
          </w:p>
        </w:tc>
      </w:tr>
    </w:tbl>
    <w:p w14:paraId="00000051">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/etc/squid/squid.conf</w:t>
      </w:r>
    </w:p>
    <w:p w14:paraId="00000052">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7399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26" name="image28.png"/>
                    <pic:cNvPicPr preferRelativeResize="0"/>
                  </pic:nvPicPr>
                  <pic:blipFill>
                    <a:blip r:embed="rId10"/>
                    <a:srcRect/>
                    <a:stretch>
                      <a:fillRect/>
                    </a:stretch>
                  </pic:blipFill>
                  <pic:spPr>
                    <a:xfrm>
                      <a:off x="0" y="0"/>
                      <a:ext cx="5731200" cy="1739900"/>
                    </a:xfrm>
                    <a:prstGeom prst="rect">
                      <a:avLst/>
                    </a:prstGeom>
                  </pic:spPr>
                </pic:pic>
              </a:graphicData>
            </a:graphic>
          </wp:inline>
        </w:drawing>
      </w:r>
    </w:p>
    <w:p w14:paraId="00000053">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Crtl + W để tìm http-port rồi sửa lại IP như trên</w:t>
      </w:r>
    </w:p>
    <w:p w14:paraId="00000054">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/etc/e2guardian/e2guardian.conf</w:t>
      </w:r>
    </w:p>
    <w:p w14:paraId="00000055">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8923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1"/>
                    <a:srcRect/>
                    <a:stretch>
                      <a:fillRect/>
                    </a:stretch>
                  </pic:blipFill>
                  <pic:spPr>
                    <a:xfrm>
                      <a:off x="0" y="0"/>
                      <a:ext cx="5731200" cy="1892300"/>
                    </a:xfrm>
                    <a:prstGeom prst="rect">
                      <a:avLst/>
                    </a:prstGeom>
                  </pic:spPr>
                </pic:pic>
              </a:graphicData>
            </a:graphic>
          </wp:inline>
        </w:drawing>
      </w:r>
    </w:p>
    <w:p w14:paraId="00000056">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Ctrl + W để tìm filterip và filterport</w:t>
      </w:r>
    </w:p>
    <w:p w14:paraId="00000057">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filterip = 10.6.0.30</w:t>
      </w:r>
    </w:p>
    <w:p w14:paraId="00000058">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filterport = 8080</w:t>
      </w:r>
    </w:p>
    <w:p w14:paraId="00000059">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4351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30" name="image27.png"/>
                    <pic:cNvPicPr preferRelativeResize="0"/>
                  </pic:nvPicPr>
                  <pic:blipFill>
                    <a:blip r:embed="rId12"/>
                    <a:srcRect/>
                    <a:stretch>
                      <a:fillRect/>
                    </a:stretch>
                  </pic:blipFill>
                  <pic:spPr>
                    <a:xfrm>
                      <a:off x="0" y="0"/>
                      <a:ext cx="5731200" cy="1435100"/>
                    </a:xfrm>
                    <a:prstGeom prst="rect">
                      <a:avLst/>
                    </a:prstGeom>
                  </pic:spPr>
                </pic:pic>
              </a:graphicData>
            </a:graphic>
          </wp:inline>
        </w:drawing>
      </w:r>
    </w:p>
    <w:p w14:paraId="0000005A"/>
    <w:p w14:paraId="0000005B"/>
    <w:p w14:paraId="0000005C">
      <w:pPr>
        <w:rPr>
          <w:b/>
          <w:bCs/>
        </w:rPr>
      </w:pPr>
      <w:r>
        <w:rPr>
          <w:b/>
          <w:bCs/>
          <w:rtl w:val="0"/>
        </w:rPr>
        <w:t>#Lệnh để reset dịch vụ</w:t>
      </w:r>
    </w:p>
    <w:p w14:paraId="0000005D">
      <w:r>
        <w:rPr>
          <w:rtl w:val="0"/>
        </w:rPr>
        <w:t>sudo systemctl restart squid</w:t>
      </w:r>
    </w:p>
    <w:p w14:paraId="0000005E">
      <w:r>
        <w:rPr>
          <w:rtl w:val="0"/>
        </w:rPr>
        <w:t>sudo systemctl restart e2guardian</w:t>
      </w:r>
    </w:p>
    <w:p w14:paraId="0000005F">
      <w:pPr>
        <w:rPr>
          <w:b/>
          <w:bCs/>
        </w:rPr>
      </w:pPr>
      <w:r>
        <w:rPr>
          <w:b/>
          <w:bCs/>
          <w:rtl w:val="0"/>
        </w:rPr>
        <w:t>#Lệnh để kiểm tra trạng thái dịch vụ (phải active)</w:t>
      </w:r>
    </w:p>
    <w:p w14:paraId="00000060">
      <w:r>
        <w:rPr>
          <w:rtl w:val="0"/>
        </w:rPr>
        <w:t>sudo systemctl status squid</w:t>
      </w:r>
    </w:p>
    <w:p w14:paraId="00000061">
      <w:r>
        <w:rPr>
          <w:rtl w:val="0"/>
        </w:rPr>
        <w:t>sudo systemctl status e2guardian</w:t>
      </w:r>
    </w:p>
    <w:p w14:paraId="00000062"/>
    <w:p w14:paraId="00000063">
      <w:pPr>
        <w:pStyle w:val="3"/>
        <w:keepNext w:val="0"/>
        <w:keepLines w:val="0"/>
        <w:spacing w:after="80"/>
        <w:rPr>
          <w:rFonts w:ascii="Times New Roman" w:hAnsi="Times New Roman" w:eastAsia="Times New Roman" w:cs="Times New Roman"/>
          <w:b/>
          <w:bCs/>
          <w:sz w:val="26"/>
          <w:szCs w:val="26"/>
        </w:rPr>
      </w:pPr>
      <w:bookmarkStart w:id="25" w:name="_ejwaqklm5vcp" w:colFirst="0" w:colLast="0"/>
      <w:bookmarkEnd w:id="25"/>
      <w:bookmarkStart w:id="26" w:name="_Toc11231"/>
      <w:r>
        <w:rPr>
          <w:rFonts w:ascii="Times New Roman" w:hAnsi="Times New Roman" w:eastAsia="Times New Roman" w:cs="Times New Roman"/>
          <w:b/>
          <w:bCs/>
          <w:sz w:val="26"/>
          <w:szCs w:val="26"/>
          <w:rtl w:val="0"/>
        </w:rPr>
        <w:t>3. Chuẩn bị website mô phỏng tại DMZ-WEB</w:t>
      </w:r>
      <w:bookmarkEnd w:id="26"/>
    </w:p>
    <w:p w14:paraId="00000064">
      <w:pPr>
        <w:spacing w:before="240" w:after="10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Bộ tài nguyên 01_DMZ_WEB chứa script tạo 13 virtual host Nginx và các file test 10MB/100MB/110MB. Tất cả FQDN trỏ về 172.16.6.10 nên kết quả độc lập với Internet và luôn có thể lặp lại.</w:t>
      </w:r>
    </w:p>
    <w:p w14:paraId="00000065">
      <w:r>
        <w:drawing>
          <wp:inline distT="114300" distB="114300" distL="114300" distR="114300">
            <wp:extent cx="5730875" cy="20828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13"/>
                    <a:srcRect/>
                    <a:stretch>
                      <a:fillRect/>
                    </a:stretch>
                  </pic:blipFill>
                  <pic:spPr>
                    <a:xfrm>
                      <a:off x="0" y="0"/>
                      <a:ext cx="5731200" cy="2082800"/>
                    </a:xfrm>
                    <a:prstGeom prst="rect">
                      <a:avLst/>
                    </a:prstGeom>
                  </pic:spPr>
                </pic:pic>
              </a:graphicData>
            </a:graphic>
          </wp:inline>
        </w:drawing>
      </w:r>
    </w:p>
    <w:p w14:paraId="00000066">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1117 kiếp nạn, gặp rắc rối ở quyền, rắc rối ở việc chia sẻ file giữa máy thật và máy ảo, cài đặt, Rule cũ ở Lab6 cô lập DMZ em quên tắt thì em đã chạy được cái file này</w:t>
      </w:r>
    </w:p>
    <w:p w14:paraId="0000006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6957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31" name="image22.png"/>
                    <pic:cNvPicPr preferRelativeResize="0"/>
                  </pic:nvPicPr>
                  <pic:blipFill>
                    <a:blip r:embed="rId14"/>
                    <a:srcRect/>
                    <a:stretch>
                      <a:fillRect/>
                    </a:stretch>
                  </pic:blipFill>
                  <pic:spPr>
                    <a:xfrm>
                      <a:off x="0" y="0"/>
                      <a:ext cx="5731200" cy="3695700"/>
                    </a:xfrm>
                    <a:prstGeom prst="rect">
                      <a:avLst/>
                    </a:prstGeom>
                  </pic:spPr>
                </pic:pic>
              </a:graphicData>
            </a:graphic>
          </wp:inline>
        </w:drawing>
      </w:r>
    </w:p>
    <w:p w14:paraId="0000006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6731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15"/>
                    <a:srcRect/>
                    <a:stretch>
                      <a:fillRect/>
                    </a:stretch>
                  </pic:blipFill>
                  <pic:spPr>
                    <a:xfrm>
                      <a:off x="0" y="0"/>
                      <a:ext cx="5731200" cy="673100"/>
                    </a:xfrm>
                    <a:prstGeom prst="rect">
                      <a:avLst/>
                    </a:prstGeom>
                  </pic:spPr>
                </pic:pic>
              </a:graphicData>
            </a:graphic>
          </wp:inline>
        </w:drawing>
      </w:r>
    </w:p>
    <w:p w14:paraId="00000069">
      <w:pPr>
        <w:spacing w:line="360" w:lineRule="auto"/>
        <w:jc w:val="both"/>
        <w:rPr>
          <w:rFonts w:ascii="Times New Roman" w:hAnsi="Times New Roman" w:eastAsia="Times New Roman" w:cs="Times New Roman"/>
          <w:sz w:val="26"/>
          <w:szCs w:val="26"/>
        </w:rPr>
      </w:pPr>
    </w:p>
    <w:p w14:paraId="0000006A">
      <w:pPr>
        <w:spacing w:line="360" w:lineRule="auto"/>
        <w:jc w:val="both"/>
        <w:rPr>
          <w:rFonts w:ascii="Times New Roman" w:hAnsi="Times New Roman" w:eastAsia="Times New Roman" w:cs="Times New Roman"/>
          <w:sz w:val="26"/>
          <w:szCs w:val="26"/>
        </w:rPr>
      </w:pPr>
    </w:p>
    <w:p w14:paraId="0000006B">
      <w:pPr>
        <w:spacing w:line="360" w:lineRule="auto"/>
        <w:jc w:val="both"/>
        <w:rPr>
          <w:rFonts w:ascii="Times New Roman" w:hAnsi="Times New Roman" w:eastAsia="Times New Roman" w:cs="Times New Roman"/>
          <w:sz w:val="26"/>
          <w:szCs w:val="26"/>
        </w:rPr>
      </w:pPr>
    </w:p>
    <w:p w14:paraId="0000006C">
      <w:pPr>
        <w:spacing w:line="360" w:lineRule="auto"/>
        <w:jc w:val="both"/>
        <w:rPr>
          <w:rFonts w:ascii="Times New Roman" w:hAnsi="Times New Roman" w:eastAsia="Times New Roman" w:cs="Times New Roman"/>
          <w:sz w:val="26"/>
          <w:szCs w:val="26"/>
        </w:rPr>
      </w:pPr>
    </w:p>
    <w:p w14:paraId="0000006D">
      <w:pPr>
        <w:spacing w:line="360" w:lineRule="auto"/>
        <w:jc w:val="both"/>
        <w:rPr>
          <w:rFonts w:ascii="Times New Roman" w:hAnsi="Times New Roman" w:eastAsia="Times New Roman" w:cs="Times New Roman"/>
          <w:sz w:val="26"/>
          <w:szCs w:val="26"/>
        </w:rPr>
      </w:pPr>
    </w:p>
    <w:p w14:paraId="0000006E">
      <w:pPr>
        <w:spacing w:line="360" w:lineRule="auto"/>
        <w:jc w:val="both"/>
        <w:rPr>
          <w:rFonts w:ascii="Times New Roman" w:hAnsi="Times New Roman" w:eastAsia="Times New Roman" w:cs="Times New Roman"/>
          <w:sz w:val="26"/>
          <w:szCs w:val="26"/>
        </w:rPr>
      </w:pPr>
    </w:p>
    <w:p w14:paraId="0000006F">
      <w:pPr>
        <w:spacing w:line="360" w:lineRule="auto"/>
        <w:jc w:val="both"/>
        <w:rPr>
          <w:rFonts w:ascii="Times New Roman" w:hAnsi="Times New Roman" w:eastAsia="Times New Roman" w:cs="Times New Roman"/>
          <w:sz w:val="26"/>
          <w:szCs w:val="26"/>
        </w:rPr>
      </w:pPr>
    </w:p>
    <w:p w14:paraId="00000070">
      <w:pPr>
        <w:spacing w:line="360" w:lineRule="auto"/>
        <w:jc w:val="both"/>
        <w:rPr>
          <w:rFonts w:ascii="Times New Roman" w:hAnsi="Times New Roman" w:eastAsia="Times New Roman" w:cs="Times New Roman"/>
          <w:sz w:val="26"/>
          <w:szCs w:val="26"/>
        </w:rPr>
      </w:pPr>
    </w:p>
    <w:p w14:paraId="00000071">
      <w:pPr>
        <w:spacing w:line="360" w:lineRule="auto"/>
        <w:jc w:val="both"/>
        <w:rPr>
          <w:rFonts w:ascii="Times New Roman" w:hAnsi="Times New Roman" w:eastAsia="Times New Roman" w:cs="Times New Roman"/>
          <w:sz w:val="26"/>
          <w:szCs w:val="26"/>
        </w:rPr>
      </w:pPr>
    </w:p>
    <w:p w14:paraId="00000072">
      <w:pPr>
        <w:spacing w:line="360" w:lineRule="auto"/>
        <w:jc w:val="both"/>
        <w:rPr>
          <w:rFonts w:ascii="Times New Roman" w:hAnsi="Times New Roman" w:eastAsia="Times New Roman" w:cs="Times New Roman"/>
          <w:sz w:val="26"/>
          <w:szCs w:val="26"/>
        </w:rPr>
      </w:pPr>
    </w:p>
    <w:p w14:paraId="00000073">
      <w:pPr>
        <w:spacing w:line="360" w:lineRule="auto"/>
        <w:jc w:val="both"/>
        <w:rPr>
          <w:rFonts w:ascii="Times New Roman" w:hAnsi="Times New Roman" w:eastAsia="Times New Roman" w:cs="Times New Roman"/>
          <w:sz w:val="26"/>
          <w:szCs w:val="26"/>
        </w:rPr>
      </w:pPr>
    </w:p>
    <w:p w14:paraId="00000074">
      <w:pPr>
        <w:spacing w:line="360" w:lineRule="auto"/>
        <w:jc w:val="both"/>
        <w:rPr>
          <w:rFonts w:ascii="Times New Roman" w:hAnsi="Times New Roman" w:eastAsia="Times New Roman" w:cs="Times New Roman"/>
          <w:sz w:val="26"/>
          <w:szCs w:val="26"/>
        </w:rPr>
      </w:pPr>
    </w:p>
    <w:p w14:paraId="00000075">
      <w:pPr>
        <w:spacing w:line="360" w:lineRule="auto"/>
        <w:jc w:val="both"/>
        <w:rPr>
          <w:rFonts w:ascii="Times New Roman" w:hAnsi="Times New Roman" w:eastAsia="Times New Roman" w:cs="Times New Roman"/>
          <w:sz w:val="26"/>
          <w:szCs w:val="26"/>
        </w:rPr>
      </w:pPr>
    </w:p>
    <w:p w14:paraId="00000076">
      <w:pPr>
        <w:spacing w:line="360" w:lineRule="auto"/>
        <w:jc w:val="both"/>
        <w:rPr>
          <w:rFonts w:ascii="Times New Roman" w:hAnsi="Times New Roman" w:eastAsia="Times New Roman" w:cs="Times New Roman"/>
          <w:sz w:val="26"/>
          <w:szCs w:val="26"/>
        </w:rPr>
      </w:pPr>
    </w:p>
    <w:p w14:paraId="00000077">
      <w:pPr>
        <w:pStyle w:val="3"/>
        <w:keepNext w:val="0"/>
        <w:keepLines w:val="0"/>
        <w:spacing w:after="80" w:line="360" w:lineRule="auto"/>
        <w:jc w:val="both"/>
        <w:rPr>
          <w:rFonts w:ascii="Times New Roman" w:hAnsi="Times New Roman" w:eastAsia="Times New Roman" w:cs="Times New Roman"/>
          <w:sz w:val="26"/>
          <w:szCs w:val="26"/>
        </w:rPr>
      </w:pPr>
      <w:bookmarkStart w:id="27" w:name="_erpbh7j0ihb2" w:colFirst="0" w:colLast="0"/>
      <w:bookmarkEnd w:id="27"/>
      <w:bookmarkStart w:id="28" w:name="_Toc8273"/>
      <w:r>
        <w:rPr>
          <w:rFonts w:ascii="Times New Roman" w:hAnsi="Times New Roman" w:eastAsia="Times New Roman" w:cs="Times New Roman"/>
          <w:b/>
          <w:bCs/>
          <w:sz w:val="26"/>
          <w:szCs w:val="26"/>
          <w:rtl w:val="0"/>
        </w:rPr>
        <w:t>4. Tạo DNS lab7.test trên DC01</w:t>
      </w:r>
      <w:bookmarkEnd w:id="28"/>
    </w:p>
    <w:p w14:paraId="0000007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89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33" name="image35.png"/>
                    <pic:cNvPicPr preferRelativeResize="0"/>
                  </pic:nvPicPr>
                  <pic:blipFill>
                    <a:blip r:embed="rId16"/>
                    <a:srcRect/>
                    <a:stretch>
                      <a:fillRect/>
                    </a:stretch>
                  </pic:blipFill>
                  <pic:spPr>
                    <a:xfrm>
                      <a:off x="0" y="0"/>
                      <a:ext cx="5731200" cy="4089400"/>
                    </a:xfrm>
                    <a:prstGeom prst="rect">
                      <a:avLst/>
                    </a:prstGeom>
                  </pic:spPr>
                </pic:pic>
              </a:graphicData>
            </a:graphic>
          </wp:inline>
        </w:drawing>
      </w:r>
    </w:p>
    <w:p w14:paraId="00000079">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Chạy lại code trong file của thầy gửi</w:t>
      </w:r>
    </w:p>
    <w:p w14:paraId="0000007A">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Vào Client-B/A (cùng 1 máy Linux) để test</w:t>
      </w:r>
    </w:p>
    <w:p w14:paraId="0000007B">
      <w:r>
        <w:drawing>
          <wp:inline distT="114300" distB="114300" distL="114300" distR="114300">
            <wp:extent cx="5730875" cy="31877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16" name="image9.png"/>
                    <pic:cNvPicPr preferRelativeResize="0"/>
                  </pic:nvPicPr>
                  <pic:blipFill>
                    <a:blip r:embed="rId17"/>
                    <a:srcRect/>
                    <a:stretch>
                      <a:fillRect/>
                    </a:stretch>
                  </pic:blipFill>
                  <pic:spPr>
                    <a:xfrm>
                      <a:off x="0" y="0"/>
                      <a:ext cx="5731200" cy="3187700"/>
                    </a:xfrm>
                    <a:prstGeom prst="rect">
                      <a:avLst/>
                    </a:prstGeom>
                  </pic:spPr>
                </pic:pic>
              </a:graphicData>
            </a:graphic>
          </wp:inline>
        </w:drawing>
      </w:r>
    </w:p>
    <w:p w14:paraId="0000007C"/>
    <w:p w14:paraId="0000007D"/>
    <w:p w14:paraId="0000007E">
      <w:pPr>
        <w:pStyle w:val="3"/>
        <w:keepNext w:val="0"/>
        <w:keepLines w:val="0"/>
        <w:spacing w:after="80"/>
      </w:pPr>
      <w:bookmarkStart w:id="29" w:name="_a0ql5zwi4wba" w:colFirst="0" w:colLast="0"/>
      <w:bookmarkEnd w:id="29"/>
      <w:bookmarkStart w:id="30" w:name="_Toc17902"/>
      <w:r>
        <w:rPr>
          <w:rFonts w:ascii="Times New Roman" w:hAnsi="Times New Roman" w:eastAsia="Times New Roman" w:cs="Times New Roman"/>
          <w:b/>
          <w:bCs/>
          <w:sz w:val="26"/>
          <w:szCs w:val="26"/>
          <w:rtl w:val="0"/>
        </w:rPr>
        <w:t>5. Cấu hình trình duyệt dùng proxy</w:t>
      </w:r>
      <w:bookmarkEnd w:id="30"/>
    </w:p>
    <w:p w14:paraId="0000007F">
      <w:r>
        <w:drawing>
          <wp:inline distT="114300" distB="114300" distL="114300" distR="114300">
            <wp:extent cx="5730875" cy="5041900"/>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23" name="image31.png"/>
                    <pic:cNvPicPr preferRelativeResize="0"/>
                  </pic:nvPicPr>
                  <pic:blipFill>
                    <a:blip r:embed="rId18"/>
                    <a:srcRect/>
                    <a:stretch>
                      <a:fillRect/>
                    </a:stretch>
                  </pic:blipFill>
                  <pic:spPr>
                    <a:xfrm>
                      <a:off x="0" y="0"/>
                      <a:ext cx="5731200" cy="5041900"/>
                    </a:xfrm>
                    <a:prstGeom prst="rect">
                      <a:avLst/>
                    </a:prstGeom>
                  </pic:spPr>
                </pic:pic>
              </a:graphicData>
            </a:graphic>
          </wp:inline>
        </w:drawing>
      </w:r>
    </w:p>
    <w:p w14:paraId="00000080">
      <w:r>
        <w:drawing>
          <wp:inline distT="114300" distB="114300" distL="114300" distR="114300">
            <wp:extent cx="5730875" cy="27305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9"/>
                    <a:srcRect/>
                    <a:stretch>
                      <a:fillRect/>
                    </a:stretch>
                  </pic:blipFill>
                  <pic:spPr>
                    <a:xfrm>
                      <a:off x="0" y="0"/>
                      <a:ext cx="5731200" cy="2730500"/>
                    </a:xfrm>
                    <a:prstGeom prst="rect">
                      <a:avLst/>
                    </a:prstGeom>
                  </pic:spPr>
                </pic:pic>
              </a:graphicData>
            </a:graphic>
          </wp:inline>
        </w:drawing>
      </w:r>
    </w:p>
    <w:p w14:paraId="00000081">
      <w:pPr>
        <w:pStyle w:val="2"/>
        <w:keepNext w:val="0"/>
        <w:keepLines w:val="0"/>
        <w:spacing w:before="480" w:after="120"/>
        <w:rPr>
          <w:b/>
          <w:bCs/>
          <w:color w:val="1F5E91"/>
          <w:sz w:val="32"/>
          <w:szCs w:val="32"/>
        </w:rPr>
      </w:pPr>
      <w:bookmarkStart w:id="31" w:name="_nc2oh6lkzu9r" w:colFirst="0" w:colLast="0"/>
      <w:bookmarkEnd w:id="31"/>
    </w:p>
    <w:p w14:paraId="00000082">
      <w:pPr>
        <w:pStyle w:val="2"/>
        <w:keepNext w:val="0"/>
        <w:keepLines w:val="0"/>
        <w:spacing w:before="480" w:after="120"/>
        <w:rPr>
          <w:b/>
          <w:bCs/>
          <w:sz w:val="32"/>
          <w:szCs w:val="32"/>
        </w:rPr>
      </w:pPr>
      <w:bookmarkStart w:id="32" w:name="_7jac5a487zdt" w:colFirst="0" w:colLast="0"/>
      <w:bookmarkEnd w:id="32"/>
      <w:bookmarkStart w:id="33" w:name="_Toc26604"/>
      <w:r>
        <w:rPr>
          <w:b/>
          <w:bCs/>
          <w:sz w:val="32"/>
          <w:szCs w:val="32"/>
          <w:rtl w:val="0"/>
        </w:rPr>
        <w:t>D. CẤU HÌNH pfSense ÉP LƯU LƯỢNG WEB QUA PROXY</w:t>
      </w:r>
      <w:bookmarkEnd w:id="33"/>
    </w:p>
    <w:p w14:paraId="00000083">
      <w:pPr>
        <w:pStyle w:val="3"/>
        <w:keepNext w:val="0"/>
        <w:keepLines w:val="0"/>
        <w:spacing w:after="80"/>
      </w:pPr>
      <w:bookmarkStart w:id="34" w:name="_9nnrcr332k10" w:colFirst="0" w:colLast="0"/>
      <w:bookmarkEnd w:id="34"/>
      <w:bookmarkStart w:id="35" w:name="_Toc13918"/>
      <w:r>
        <w:rPr>
          <w:rFonts w:ascii="Times New Roman" w:hAnsi="Times New Roman" w:eastAsia="Times New Roman" w:cs="Times New Roman"/>
          <w:b/>
          <w:bCs/>
          <w:sz w:val="26"/>
          <w:szCs w:val="26"/>
          <w:rtl w:val="0"/>
        </w:rPr>
        <w:t>1. Tạo Alias</w:t>
      </w:r>
      <w:bookmarkEnd w:id="35"/>
    </w:p>
    <w:p w14:paraId="00000084">
      <w:r>
        <w:drawing>
          <wp:inline distT="114300" distB="114300" distL="114300" distR="114300">
            <wp:extent cx="5730875" cy="32258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17" name="image13.png"/>
                    <pic:cNvPicPr preferRelativeResize="0"/>
                  </pic:nvPicPr>
                  <pic:blipFill>
                    <a:blip r:embed="rId20"/>
                    <a:srcRect/>
                    <a:stretch>
                      <a:fillRect/>
                    </a:stretch>
                  </pic:blipFill>
                  <pic:spPr>
                    <a:xfrm>
                      <a:off x="0" y="0"/>
                      <a:ext cx="5731200" cy="3225800"/>
                    </a:xfrm>
                    <a:prstGeom prst="rect">
                      <a:avLst/>
                    </a:prstGeom>
                  </pic:spPr>
                </pic:pic>
              </a:graphicData>
            </a:graphic>
          </wp:inline>
        </w:drawing>
      </w:r>
    </w:p>
    <w:p w14:paraId="00000085">
      <w:r>
        <w:drawing>
          <wp:inline distT="114300" distB="114300" distL="114300" distR="114300">
            <wp:extent cx="5730875" cy="224790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38" name="image39.png"/>
                    <pic:cNvPicPr preferRelativeResize="0"/>
                  </pic:nvPicPr>
                  <pic:blipFill>
                    <a:blip r:embed="rId21"/>
                    <a:srcRect/>
                    <a:stretch>
                      <a:fillRect/>
                    </a:stretch>
                  </pic:blipFill>
                  <pic:spPr>
                    <a:xfrm>
                      <a:off x="0" y="0"/>
                      <a:ext cx="5731200" cy="2247900"/>
                    </a:xfrm>
                    <a:prstGeom prst="rect">
                      <a:avLst/>
                    </a:prstGeom>
                  </pic:spPr>
                </pic:pic>
              </a:graphicData>
            </a:graphic>
          </wp:inline>
        </w:drawing>
      </w:r>
    </w:p>
    <w:p w14:paraId="00000086">
      <w:pPr>
        <w:pStyle w:val="3"/>
        <w:keepNext w:val="0"/>
        <w:keepLines w:val="0"/>
        <w:spacing w:after="80"/>
        <w:rPr>
          <w:rFonts w:ascii="Times New Roman" w:hAnsi="Times New Roman" w:eastAsia="Times New Roman" w:cs="Times New Roman"/>
          <w:b/>
          <w:bCs/>
          <w:sz w:val="26"/>
          <w:szCs w:val="26"/>
        </w:rPr>
      </w:pPr>
      <w:bookmarkStart w:id="36" w:name="_sev1prjm6o0q" w:colFirst="0" w:colLast="0"/>
      <w:bookmarkEnd w:id="36"/>
      <w:bookmarkStart w:id="37" w:name="_Toc9971"/>
      <w:r>
        <w:rPr>
          <w:rFonts w:ascii="Times New Roman" w:hAnsi="Times New Roman" w:eastAsia="Times New Roman" w:cs="Times New Roman"/>
          <w:b/>
          <w:bCs/>
          <w:sz w:val="26"/>
          <w:szCs w:val="26"/>
          <w:rtl w:val="0"/>
        </w:rPr>
        <w:t>2. Ruleset tối thiểu trên LAN</w:t>
      </w:r>
      <w:bookmarkEnd w:id="37"/>
    </w:p>
    <w:p w14:paraId="00000087"/>
    <w:tbl>
      <w:tblPr>
        <w:tblStyle w:val="18"/>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50"/>
        <w:gridCol w:w="915"/>
        <w:gridCol w:w="1920"/>
        <w:gridCol w:w="1860"/>
        <w:gridCol w:w="1710"/>
        <w:gridCol w:w="1755"/>
      </w:tblGrid>
      <w:tr w14:paraId="1AB407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single" w:color="FFFFFF" w:sz="4" w:space="0"/>
              <w:left w:val="single" w:color="FFFFFF" w:sz="4" w:space="0"/>
              <w:bottom w:val="single" w:color="FFFFFF" w:sz="4" w:space="0"/>
              <w:right w:val="single" w:color="FFFFFF" w:sz="4" w:space="0"/>
            </w:tcBorders>
            <w:shd w:val="clear" w:color="auto" w:fill="17365D"/>
            <w:tcMar>
              <w:top w:w="100" w:type="dxa"/>
              <w:left w:w="100" w:type="dxa"/>
              <w:bottom w:w="100" w:type="dxa"/>
              <w:right w:w="100" w:type="dxa"/>
            </w:tcMar>
            <w:vAlign w:val="top"/>
          </w:tcPr>
          <w:p w14:paraId="00000088">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STT</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89">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Action</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8A">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Source</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8B">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Destination</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8C">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Port</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8D">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Ý nghĩa</w:t>
            </w:r>
          </w:p>
        </w:tc>
      </w:tr>
      <w:tr w14:paraId="21E507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8E">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8F">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Pass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0">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LAN net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1">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10.6.0.10</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2">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TCP/UDP 53</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DNS về DC01</w:t>
            </w:r>
          </w:p>
        </w:tc>
      </w:tr>
      <w:tr w14:paraId="66104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94">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Pass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LAB7_CLIENTS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LAB7_PROXY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8">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TCP 8080</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Client dùng E2Guardian</w:t>
            </w:r>
          </w:p>
        </w:tc>
      </w:tr>
      <w:tr w14:paraId="3DC3C7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9A">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Pass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C">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LAN net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D">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E">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MAIL_PORTS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9F">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Cho email theo yêu cầu gốc</w:t>
            </w:r>
          </w:p>
        </w:tc>
      </w:tr>
      <w:tr w14:paraId="40AC4A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1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A0">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1">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2">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LAB7_CLIENTS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4">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WEB_PORTS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Chặn web trực tiếp để chống bypass</w:t>
            </w:r>
          </w:p>
        </w:tc>
      </w:tr>
      <w:tr w14:paraId="6B7F17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A6">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Pass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8">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LAB7_PROXY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A">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WEB_PORTS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Cho proxy đi HTTP/HTTPS</w:t>
            </w:r>
          </w:p>
        </w:tc>
      </w:tr>
      <w:tr w14:paraId="4B036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AC">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D">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Pass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E">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LAB7_PROXY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AF">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172.16.6.10</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0">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TCP 80</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1">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Cho proxy vào site test DMZ</w:t>
            </w:r>
          </w:p>
        </w:tc>
      </w:tr>
      <w:tr w14:paraId="50A1C7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1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B2">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4">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LAN net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Any</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B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Explicit deny cho bài thực hành</w:t>
            </w:r>
          </w:p>
        </w:tc>
      </w:tr>
    </w:tbl>
    <w:p w14:paraId="000000B8"/>
    <w:p w14:paraId="000000B9">
      <w:r>
        <w:drawing>
          <wp:inline distT="114300" distB="114300" distL="114300" distR="114300">
            <wp:extent cx="5730875" cy="39370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40" name="image37.png"/>
                    <pic:cNvPicPr preferRelativeResize="0"/>
                  </pic:nvPicPr>
                  <pic:blipFill>
                    <a:blip r:embed="rId22"/>
                    <a:srcRect/>
                    <a:stretch>
                      <a:fillRect/>
                    </a:stretch>
                  </pic:blipFill>
                  <pic:spPr>
                    <a:xfrm>
                      <a:off x="0" y="0"/>
                      <a:ext cx="5731200" cy="3937000"/>
                    </a:xfrm>
                    <a:prstGeom prst="rect">
                      <a:avLst/>
                    </a:prstGeom>
                  </pic:spPr>
                </pic:pic>
              </a:graphicData>
            </a:graphic>
          </wp:inline>
        </w:drawing>
      </w:r>
    </w:p>
    <w:p w14:paraId="000000BA">
      <w:pPr>
        <w:pStyle w:val="3"/>
        <w:keepNext w:val="0"/>
        <w:keepLines w:val="0"/>
        <w:spacing w:after="80"/>
        <w:rPr>
          <w:rFonts w:ascii="Times New Roman" w:hAnsi="Times New Roman" w:eastAsia="Times New Roman" w:cs="Times New Roman"/>
          <w:b/>
          <w:bCs/>
          <w:sz w:val="26"/>
          <w:szCs w:val="26"/>
        </w:rPr>
      </w:pPr>
      <w:bookmarkStart w:id="38" w:name="_le6pbtfu679b" w:colFirst="0" w:colLast="0"/>
      <w:bookmarkEnd w:id="38"/>
      <w:bookmarkStart w:id="39" w:name="_Toc5606"/>
      <w:r>
        <w:rPr>
          <w:rFonts w:ascii="Times New Roman" w:hAnsi="Times New Roman" w:eastAsia="Times New Roman" w:cs="Times New Roman"/>
          <w:b/>
          <w:bCs/>
          <w:sz w:val="26"/>
          <w:szCs w:val="26"/>
          <w:rtl w:val="0"/>
        </w:rPr>
        <w:t>3. Kiểm thử chống bypass</w:t>
      </w:r>
      <w:bookmarkEnd w:id="39"/>
    </w:p>
    <w:p w14:paraId="000000BB">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1: </w:t>
      </w:r>
      <w:r>
        <w:rPr>
          <w:rFonts w:ascii="Times New Roman" w:hAnsi="Times New Roman" w:eastAsia="Times New Roman" w:cs="Times New Roman"/>
          <w:sz w:val="26"/>
          <w:szCs w:val="26"/>
          <w:rtl w:val="0"/>
        </w:rPr>
        <w:t>Giữ proxy trên browser và truy cập http://normal.lab7.test: phải thành công.</w:t>
      </w:r>
    </w:p>
    <w:p w14:paraId="000000BC">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5814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36" name="image33.png"/>
                    <pic:cNvPicPr preferRelativeResize="0"/>
                  </pic:nvPicPr>
                  <pic:blipFill>
                    <a:blip r:embed="rId23"/>
                    <a:srcRect/>
                    <a:stretch>
                      <a:fillRect/>
                    </a:stretch>
                  </pic:blipFill>
                  <pic:spPr>
                    <a:xfrm>
                      <a:off x="0" y="0"/>
                      <a:ext cx="5731200" cy="3581400"/>
                    </a:xfrm>
                    <a:prstGeom prst="rect">
                      <a:avLst/>
                    </a:prstGeom>
                  </pic:spPr>
                </pic:pic>
              </a:graphicData>
            </a:graphic>
          </wp:inline>
        </w:drawing>
      </w:r>
    </w:p>
    <w:p w14:paraId="000000BD">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2: </w:t>
      </w:r>
      <w:r>
        <w:rPr>
          <w:rFonts w:ascii="Times New Roman" w:hAnsi="Times New Roman" w:eastAsia="Times New Roman" w:cs="Times New Roman"/>
          <w:sz w:val="26"/>
          <w:szCs w:val="26"/>
          <w:rtl w:val="0"/>
        </w:rPr>
        <w:t>Tắt proxy trên browser rồi thử truy cập website HTTP/HTTPS: Client-A/B phải bị pfSense chặn direct 80/443.</w:t>
      </w:r>
    </w:p>
    <w:p w14:paraId="000000BE">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1148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1" name="image16.png"/>
                    <pic:cNvPicPr preferRelativeResize="0"/>
                  </pic:nvPicPr>
                  <pic:blipFill>
                    <a:blip r:embed="rId24"/>
                    <a:srcRect/>
                    <a:stretch>
                      <a:fillRect/>
                    </a:stretch>
                  </pic:blipFill>
                  <pic:spPr>
                    <a:xfrm>
                      <a:off x="0" y="0"/>
                      <a:ext cx="5731200" cy="4114800"/>
                    </a:xfrm>
                    <a:prstGeom prst="rect">
                      <a:avLst/>
                    </a:prstGeom>
                  </pic:spPr>
                </pic:pic>
              </a:graphicData>
            </a:graphic>
          </wp:inline>
        </w:drawing>
      </w:r>
    </w:p>
    <w:p w14:paraId="000000BF">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517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25"/>
                    <a:srcRect/>
                    <a:stretch>
                      <a:fillRect/>
                    </a:stretch>
                  </pic:blipFill>
                  <pic:spPr>
                    <a:xfrm>
                      <a:off x="0" y="0"/>
                      <a:ext cx="5731200" cy="3517900"/>
                    </a:xfrm>
                    <a:prstGeom prst="rect">
                      <a:avLst/>
                    </a:prstGeom>
                  </pic:spPr>
                </pic:pic>
              </a:graphicData>
            </a:graphic>
          </wp:inline>
        </w:drawing>
      </w:r>
    </w:p>
    <w:p w14:paraId="000000C0">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Bước 3: </w:t>
      </w:r>
      <w:r>
        <w:rPr>
          <w:rFonts w:ascii="Times New Roman" w:hAnsi="Times New Roman" w:eastAsia="Times New Roman" w:cs="Times New Roman"/>
          <w:sz w:val="26"/>
          <w:szCs w:val="26"/>
          <w:rtl w:val="0"/>
        </w:rPr>
        <w:t>Từ WEB-PROXY thử curl tới normal.lab7.test hoặc website Internet được phép: kết nối phải thành công</w:t>
      </w:r>
    </w:p>
    <w:p w14:paraId="000000C1">
      <w:pPr>
        <w:spacing w:before="24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2098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28" name="image26.png"/>
                    <pic:cNvPicPr preferRelativeResize="0"/>
                  </pic:nvPicPr>
                  <pic:blipFill>
                    <a:blip r:embed="rId26"/>
                    <a:srcRect/>
                    <a:stretch>
                      <a:fillRect/>
                    </a:stretch>
                  </pic:blipFill>
                  <pic:spPr>
                    <a:xfrm>
                      <a:off x="0" y="0"/>
                      <a:ext cx="5731200" cy="2209800"/>
                    </a:xfrm>
                    <a:prstGeom prst="rect">
                      <a:avLst/>
                    </a:prstGeom>
                  </pic:spPr>
                </pic:pic>
              </a:graphicData>
            </a:graphic>
          </wp:inline>
        </w:drawing>
      </w:r>
    </w:p>
    <w:p w14:paraId="000000C2">
      <w:pPr>
        <w:pStyle w:val="2"/>
        <w:keepNext w:val="0"/>
        <w:keepLines w:val="0"/>
        <w:spacing w:before="480" w:after="120" w:line="360" w:lineRule="auto"/>
        <w:jc w:val="both"/>
        <w:rPr>
          <w:b/>
          <w:bCs/>
          <w:sz w:val="32"/>
          <w:szCs w:val="32"/>
        </w:rPr>
      </w:pPr>
      <w:bookmarkStart w:id="40" w:name="_lx1swsidajct" w:colFirst="0" w:colLast="0"/>
      <w:bookmarkEnd w:id="40"/>
      <w:bookmarkStart w:id="41" w:name="_Toc18859"/>
      <w:r>
        <w:rPr>
          <w:b/>
          <w:bCs/>
          <w:sz w:val="32"/>
          <w:szCs w:val="32"/>
          <w:rtl w:val="0"/>
        </w:rPr>
        <w:t>E. XÂY DỰNG CHÍNH SÁCH WEB</w:t>
      </w:r>
      <w:bookmarkEnd w:id="41"/>
    </w:p>
    <w:p w14:paraId="000000C3">
      <w:pPr>
        <w:pStyle w:val="3"/>
        <w:keepNext w:val="0"/>
        <w:keepLines w:val="0"/>
        <w:spacing w:after="80"/>
        <w:rPr>
          <w:rFonts w:ascii="Times New Roman" w:hAnsi="Times New Roman" w:eastAsia="Times New Roman" w:cs="Times New Roman"/>
          <w:sz w:val="26"/>
          <w:szCs w:val="26"/>
        </w:rPr>
      </w:pPr>
      <w:bookmarkStart w:id="42" w:name="_w5gz8mmf5j6" w:colFirst="0" w:colLast="0"/>
      <w:bookmarkEnd w:id="42"/>
      <w:bookmarkStart w:id="43" w:name="_Toc9332"/>
      <w:r>
        <w:rPr>
          <w:rFonts w:ascii="Times New Roman" w:hAnsi="Times New Roman" w:eastAsia="Times New Roman" w:cs="Times New Roman"/>
          <w:b/>
          <w:bCs/>
          <w:sz w:val="26"/>
          <w:szCs w:val="26"/>
          <w:rtl w:val="0"/>
        </w:rPr>
        <w:t>1. Hard block - không cho bypass</w:t>
      </w:r>
      <w:bookmarkEnd w:id="43"/>
    </w:p>
    <w:tbl>
      <w:tblPr>
        <w:tblStyle w:val="19"/>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40"/>
        <w:gridCol w:w="3705"/>
        <w:gridCol w:w="2535"/>
      </w:tblGrid>
      <w:tr w14:paraId="7855B5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single" w:color="FFFFFF" w:sz="4" w:space="0"/>
              <w:left w:val="single" w:color="FFFFFF" w:sz="4" w:space="0"/>
              <w:bottom w:val="single" w:color="FFFFFF" w:sz="4" w:space="0"/>
              <w:right w:val="single" w:color="FFFFFF" w:sz="4" w:space="0"/>
            </w:tcBorders>
            <w:shd w:val="clear" w:color="auto" w:fill="17365D"/>
            <w:tcMar>
              <w:top w:w="100" w:type="dxa"/>
              <w:left w:w="100" w:type="dxa"/>
              <w:bottom w:w="100" w:type="dxa"/>
              <w:right w:w="100" w:type="dxa"/>
            </w:tcMar>
            <w:vAlign w:val="top"/>
          </w:tcPr>
          <w:p w14:paraId="000000C4">
            <w:pPr>
              <w:spacing w:before="240" w:after="200" w:line="36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Nhóm</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C5">
            <w:pPr>
              <w:spacing w:before="240" w:after="200" w:line="36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Domain mẫu</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0C6">
            <w:pPr>
              <w:spacing w:before="240" w:after="200" w:line="36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Kết quả</w:t>
            </w:r>
          </w:p>
        </w:tc>
      </w:tr>
      <w:tr w14:paraId="2457D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C7">
            <w:pPr>
              <w:spacing w:before="240" w:after="20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Geo-Sim China</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C8">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china.lab7.test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C9">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w:t>
            </w:r>
          </w:p>
        </w:tc>
      </w:tr>
      <w:tr w14:paraId="0F1ED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CA">
            <w:pPr>
              <w:spacing w:before="240" w:after="20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Geo-Sim Middle East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CB">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mideast.lab7.test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CC">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w:t>
            </w:r>
          </w:p>
        </w:tc>
      </w:tr>
      <w:tr w14:paraId="70EB41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CD">
            <w:pPr>
              <w:spacing w:before="240" w:after="20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Job Search</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CE">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jobs.lab7.test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CF">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w:t>
            </w:r>
          </w:p>
        </w:tc>
      </w:tr>
      <w:tr w14:paraId="64E048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0D0">
            <w:pPr>
              <w:spacing w:before="240" w:after="20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Specific Game</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D1">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blockedgame.lab7.test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0D2">
            <w:pPr>
              <w:spacing w:before="240"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w:t>
            </w:r>
          </w:p>
        </w:tc>
      </w:tr>
    </w:tbl>
    <w:p w14:paraId="000000D3">
      <w:pPr>
        <w:spacing w:before="240" w:after="60" w:line="360" w:lineRule="auto"/>
        <w:jc w:val="both"/>
        <w:rPr>
          <w:rFonts w:ascii="Times New Roman" w:hAnsi="Times New Roman" w:eastAsia="Times New Roman" w:cs="Times New Roman"/>
          <w:sz w:val="26"/>
          <w:szCs w:val="26"/>
        </w:rPr>
      </w:pPr>
    </w:p>
    <w:p w14:paraId="000000D4"/>
    <w:p w14:paraId="000000D5"/>
    <w:p w14:paraId="000000D6"/>
    <w:p w14:paraId="000000D7"/>
    <w:p w14:paraId="000000D8">
      <w:pPr>
        <w:rPr>
          <w:rFonts w:ascii="Times New Roman" w:hAnsi="Times New Roman" w:eastAsia="Times New Roman" w:cs="Times New Roman"/>
          <w:sz w:val="26"/>
          <w:szCs w:val="26"/>
        </w:rPr>
      </w:pPr>
    </w:p>
    <w:p w14:paraId="000000D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sudo nano /etc/e2guardian/lists/bannedsitelist để sửa các dòng dưới </w:t>
      </w:r>
    </w:p>
    <w:p w14:paraId="000000DA">
      <w:r>
        <w:drawing>
          <wp:inline distT="114300" distB="114300" distL="114300" distR="114300">
            <wp:extent cx="4566920" cy="391541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27"/>
                    <a:srcRect/>
                    <a:stretch>
                      <a:fillRect/>
                    </a:stretch>
                  </pic:blipFill>
                  <pic:spPr>
                    <a:xfrm>
                      <a:off x="0" y="0"/>
                      <a:ext cx="4567238" cy="3915924"/>
                    </a:xfrm>
                    <a:prstGeom prst="rect">
                      <a:avLst/>
                    </a:prstGeom>
                  </pic:spPr>
                </pic:pic>
              </a:graphicData>
            </a:graphic>
          </wp:inline>
        </w:drawing>
      </w:r>
    </w:p>
    <w:p w14:paraId="000000DB">
      <w:pPr>
        <w:pStyle w:val="3"/>
        <w:keepNext w:val="0"/>
        <w:keepLines w:val="0"/>
        <w:spacing w:after="80"/>
        <w:rPr>
          <w:rFonts w:ascii="Times New Roman" w:hAnsi="Times New Roman" w:eastAsia="Times New Roman" w:cs="Times New Roman"/>
          <w:b/>
          <w:bCs/>
          <w:sz w:val="26"/>
          <w:szCs w:val="26"/>
        </w:rPr>
      </w:pPr>
      <w:bookmarkStart w:id="44" w:name="_e08wbpq4i7jz" w:colFirst="0" w:colLast="0"/>
      <w:bookmarkEnd w:id="44"/>
      <w:bookmarkStart w:id="45" w:name="_Toc2561"/>
      <w:r>
        <w:rPr>
          <w:rFonts w:ascii="Times New Roman" w:hAnsi="Times New Roman" w:eastAsia="Times New Roman" w:cs="Times New Roman"/>
          <w:b/>
          <w:bCs/>
          <w:sz w:val="26"/>
          <w:szCs w:val="26"/>
          <w:rtl w:val="0"/>
        </w:rPr>
        <w:t>2. Warning / temporary bypass</w:t>
      </w:r>
      <w:bookmarkEnd w:id="45"/>
    </w:p>
    <w:p w14:paraId="000000DC">
      <w:r>
        <w:drawing>
          <wp:inline distT="114300" distB="114300" distL="114300" distR="114300">
            <wp:extent cx="4699000" cy="3340735"/>
            <wp:effectExtent l="0" t="0" r="0" b="0"/>
            <wp:docPr id="2" name="image32.png"/>
            <wp:cNvGraphicFramePr/>
            <a:graphic xmlns:a="http://schemas.openxmlformats.org/drawingml/2006/main">
              <a:graphicData uri="http://schemas.openxmlformats.org/drawingml/2006/picture">
                <pic:pic xmlns:pic="http://schemas.openxmlformats.org/drawingml/2006/picture">
                  <pic:nvPicPr>
                    <pic:cNvPr id="2" name="image32.png"/>
                    <pic:cNvPicPr preferRelativeResize="0"/>
                  </pic:nvPicPr>
                  <pic:blipFill>
                    <a:blip r:embed="rId28"/>
                    <a:srcRect/>
                    <a:stretch>
                      <a:fillRect/>
                    </a:stretch>
                  </pic:blipFill>
                  <pic:spPr>
                    <a:xfrm>
                      <a:off x="0" y="0"/>
                      <a:ext cx="4699611" cy="3341252"/>
                    </a:xfrm>
                    <a:prstGeom prst="rect">
                      <a:avLst/>
                    </a:prstGeom>
                  </pic:spPr>
                </pic:pic>
              </a:graphicData>
            </a:graphic>
          </wp:inline>
        </w:drawing>
      </w:r>
    </w:p>
    <w:p w14:paraId="000000DD"/>
    <w:p w14:paraId="000000DE"/>
    <w:p w14:paraId="000000DF"/>
    <w:p w14:paraId="000000E0"/>
    <w:p w14:paraId="000000E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/etc/e2guardian/e2guardianf1.conf rồi tìm và sửa bypass = 300</w:t>
      </w:r>
    </w:p>
    <w:p w14:paraId="000000E2">
      <w:r>
        <w:drawing>
          <wp:inline distT="114300" distB="114300" distL="114300" distR="114300">
            <wp:extent cx="4392930" cy="381698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29"/>
                    <a:srcRect/>
                    <a:stretch>
                      <a:fillRect/>
                    </a:stretch>
                  </pic:blipFill>
                  <pic:spPr>
                    <a:xfrm>
                      <a:off x="0" y="0"/>
                      <a:ext cx="4393389" cy="3817511"/>
                    </a:xfrm>
                    <a:prstGeom prst="rect">
                      <a:avLst/>
                    </a:prstGeom>
                  </pic:spPr>
                </pic:pic>
              </a:graphicData>
            </a:graphic>
          </wp:inline>
        </w:drawing>
      </w:r>
    </w:p>
    <w:p w14:paraId="000000E3">
      <w:pPr>
        <w:pStyle w:val="3"/>
        <w:keepNext w:val="0"/>
        <w:keepLines w:val="0"/>
        <w:spacing w:after="80"/>
        <w:rPr>
          <w:rFonts w:ascii="Times New Roman" w:hAnsi="Times New Roman" w:eastAsia="Times New Roman" w:cs="Times New Roman"/>
          <w:b/>
          <w:bCs/>
          <w:sz w:val="26"/>
          <w:szCs w:val="26"/>
        </w:rPr>
      </w:pPr>
      <w:bookmarkStart w:id="46" w:name="_ndfkenji5370" w:colFirst="0" w:colLast="0"/>
      <w:bookmarkEnd w:id="46"/>
      <w:bookmarkStart w:id="47" w:name="_Toc12052"/>
      <w:r>
        <w:rPr>
          <w:rFonts w:ascii="Times New Roman" w:hAnsi="Times New Roman" w:eastAsia="Times New Roman" w:cs="Times New Roman"/>
          <w:b/>
          <w:bCs/>
          <w:sz w:val="26"/>
          <w:szCs w:val="26"/>
          <w:rtl w:val="0"/>
        </w:rPr>
        <w:t>3. Exception / whitelist</w:t>
      </w:r>
      <w:bookmarkEnd w:id="47"/>
    </w:p>
    <w:p w14:paraId="000000E4">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/etc/e2guardian/lists/exceptionsitelist và sửa các dòng bên dưới</w:t>
      </w:r>
    </w:p>
    <w:p w14:paraId="000000E5">
      <w:r>
        <w:drawing>
          <wp:inline distT="114300" distB="114300" distL="114300" distR="114300">
            <wp:extent cx="4271645" cy="298704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30"/>
                    <a:srcRect/>
                    <a:stretch>
                      <a:fillRect/>
                    </a:stretch>
                  </pic:blipFill>
                  <pic:spPr>
                    <a:xfrm>
                      <a:off x="0" y="0"/>
                      <a:ext cx="4271963" cy="2987535"/>
                    </a:xfrm>
                    <a:prstGeom prst="rect">
                      <a:avLst/>
                    </a:prstGeom>
                  </pic:spPr>
                </pic:pic>
              </a:graphicData>
            </a:graphic>
          </wp:inline>
        </w:drawing>
      </w:r>
    </w:p>
    <w:p w14:paraId="000000E6"/>
    <w:p w14:paraId="000000E7"/>
    <w:p w14:paraId="000000E8"/>
    <w:p w14:paraId="000000E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sudo systemctl restart e2guardian , khởi động lại e2guardian </w:t>
      </w:r>
    </w:p>
    <w:p w14:paraId="000000E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http://jobs.lab7.test, phải bị chặn</w:t>
      </w:r>
    </w:p>
    <w:p w14:paraId="000000EB">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7338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35" name="image24.png"/>
                    <pic:cNvPicPr preferRelativeResize="0"/>
                  </pic:nvPicPr>
                  <pic:blipFill>
                    <a:blip r:embed="rId31"/>
                    <a:srcRect/>
                    <a:stretch>
                      <a:fillRect/>
                    </a:stretch>
                  </pic:blipFill>
                  <pic:spPr>
                    <a:xfrm>
                      <a:off x="0" y="0"/>
                      <a:ext cx="5731200" cy="3733800"/>
                    </a:xfrm>
                    <a:prstGeom prst="rect">
                      <a:avLst/>
                    </a:prstGeom>
                  </pic:spPr>
                </pic:pic>
              </a:graphicData>
            </a:graphic>
          </wp:inline>
        </w:drawing>
      </w:r>
    </w:p>
    <w:p w14:paraId="000000E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http://weapons.lab7.test, phải bị chặn</w:t>
      </w:r>
    </w:p>
    <w:p w14:paraId="000000ED">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530600"/>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37" name="image40.png"/>
                    <pic:cNvPicPr preferRelativeResize="0"/>
                  </pic:nvPicPr>
                  <pic:blipFill>
                    <a:blip r:embed="rId32"/>
                    <a:srcRect/>
                    <a:stretch>
                      <a:fillRect/>
                    </a:stretch>
                  </pic:blipFill>
                  <pic:spPr>
                    <a:xfrm>
                      <a:off x="0" y="0"/>
                      <a:ext cx="5731200" cy="3530600"/>
                    </a:xfrm>
                    <a:prstGeom prst="rect">
                      <a:avLst/>
                    </a:prstGeom>
                  </pic:spPr>
                </pic:pic>
              </a:graphicData>
            </a:graphic>
          </wp:inline>
        </w:drawing>
      </w:r>
    </w:p>
    <w:p w14:paraId="000000EE">
      <w:pPr>
        <w:rPr>
          <w:rFonts w:ascii="Times New Roman" w:hAnsi="Times New Roman" w:eastAsia="Times New Roman" w:cs="Times New Roman"/>
          <w:sz w:val="26"/>
          <w:szCs w:val="26"/>
        </w:rPr>
      </w:pPr>
    </w:p>
    <w:p w14:paraId="000000EF">
      <w:pPr>
        <w:rPr>
          <w:rFonts w:ascii="Times New Roman" w:hAnsi="Times New Roman" w:eastAsia="Times New Roman" w:cs="Times New Roman"/>
          <w:sz w:val="26"/>
          <w:szCs w:val="26"/>
        </w:rPr>
      </w:pPr>
    </w:p>
    <w:p w14:paraId="000000F0">
      <w:pPr>
        <w:rPr>
          <w:rFonts w:ascii="Times New Roman" w:hAnsi="Times New Roman" w:eastAsia="Times New Roman" w:cs="Times New Roman"/>
          <w:sz w:val="26"/>
          <w:szCs w:val="26"/>
        </w:rPr>
      </w:pPr>
    </w:p>
    <w:p w14:paraId="000000F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http://education.lab7.test vào được bình thườngk8i</w:t>
      </w:r>
    </w:p>
    <w:p w14:paraId="000000F2">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6797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34" name="image29.png"/>
                    <pic:cNvPicPr preferRelativeResize="0"/>
                  </pic:nvPicPr>
                  <pic:blipFill>
                    <a:blip r:embed="rId33"/>
                    <a:srcRect/>
                    <a:stretch>
                      <a:fillRect/>
                    </a:stretch>
                  </pic:blipFill>
                  <pic:spPr>
                    <a:xfrm>
                      <a:off x="0" y="0"/>
                      <a:ext cx="5731200" cy="2679700"/>
                    </a:xfrm>
                    <a:prstGeom prst="rect">
                      <a:avLst/>
                    </a:prstGeom>
                  </pic:spPr>
                </pic:pic>
              </a:graphicData>
            </a:graphic>
          </wp:inline>
        </w:drawing>
      </w:r>
    </w:p>
    <w:p w14:paraId="000000F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http://normal.lab7.test vào được bình thường</w:t>
      </w:r>
    </w:p>
    <w:p w14:paraId="000000F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4050" cy="23469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34"/>
                    <a:srcRect b="17861"/>
                    <a:stretch>
                      <a:fillRect/>
                    </a:stretch>
                  </pic:blipFill>
                  <pic:spPr>
                    <a:xfrm>
                      <a:off x="0" y="0"/>
                      <a:ext cx="5734050" cy="2347133"/>
                    </a:xfrm>
                    <a:prstGeom prst="rect">
                      <a:avLst/>
                    </a:prstGeom>
                  </pic:spPr>
                </pic:pic>
              </a:graphicData>
            </a:graphic>
          </wp:inline>
        </w:drawing>
      </w:r>
    </w:p>
    <w:p w14:paraId="000000F5">
      <w:pPr>
        <w:pStyle w:val="3"/>
        <w:keepNext w:val="0"/>
        <w:keepLines w:val="0"/>
        <w:spacing w:after="80"/>
        <w:rPr>
          <w:rFonts w:ascii="Times New Roman" w:hAnsi="Times New Roman" w:eastAsia="Times New Roman" w:cs="Times New Roman"/>
          <w:b/>
          <w:bCs/>
          <w:sz w:val="26"/>
          <w:szCs w:val="26"/>
        </w:rPr>
      </w:pPr>
      <w:bookmarkStart w:id="48" w:name="_xqn5za6li9z7" w:colFirst="0" w:colLast="0"/>
      <w:bookmarkEnd w:id="48"/>
      <w:bookmarkStart w:id="49" w:name="_Toc22617"/>
      <w:r>
        <w:rPr>
          <w:rFonts w:ascii="Times New Roman" w:hAnsi="Times New Roman" w:eastAsia="Times New Roman" w:cs="Times New Roman"/>
          <w:b/>
          <w:bCs/>
          <w:sz w:val="26"/>
          <w:szCs w:val="26"/>
          <w:rtl w:val="0"/>
        </w:rPr>
        <w:t>4. Entertainment/Game theo thời gian</w:t>
      </w:r>
      <w:bookmarkEnd w:id="49"/>
    </w:p>
    <w:p w14:paraId="000000F6">
      <w:r>
        <w:drawing>
          <wp:inline distT="114300" distB="114300" distL="114300" distR="114300">
            <wp:extent cx="5730875" cy="22098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referRelativeResize="0"/>
                  </pic:nvPicPr>
                  <pic:blipFill>
                    <a:blip r:embed="rId35"/>
                    <a:srcRect/>
                    <a:stretch>
                      <a:fillRect/>
                    </a:stretch>
                  </pic:blipFill>
                  <pic:spPr>
                    <a:xfrm>
                      <a:off x="0" y="0"/>
                      <a:ext cx="5731200" cy="2209800"/>
                    </a:xfrm>
                    <a:prstGeom prst="rect">
                      <a:avLst/>
                    </a:prstGeom>
                  </pic:spPr>
                </pic:pic>
              </a:graphicData>
            </a:graphic>
          </wp:inline>
        </w:drawing>
      </w:r>
    </w:p>
    <w:p w14:paraId="000000F7"/>
    <w:p w14:paraId="000000F8"/>
    <w:p w14:paraId="000000F9">
      <w:r>
        <w:drawing>
          <wp:inline distT="114300" distB="114300" distL="114300" distR="114300">
            <wp:extent cx="5730875" cy="28067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29" name="image30.png"/>
                    <pic:cNvPicPr preferRelativeResize="0"/>
                  </pic:nvPicPr>
                  <pic:blipFill>
                    <a:blip r:embed="rId36"/>
                    <a:srcRect/>
                    <a:stretch>
                      <a:fillRect/>
                    </a:stretch>
                  </pic:blipFill>
                  <pic:spPr>
                    <a:xfrm>
                      <a:off x="0" y="0"/>
                      <a:ext cx="5731200" cy="2806700"/>
                    </a:xfrm>
                    <a:prstGeom prst="rect">
                      <a:avLst/>
                    </a:prstGeom>
                  </pic:spPr>
                </pic:pic>
              </a:graphicData>
            </a:graphic>
          </wp:inline>
        </w:drawing>
      </w:r>
    </w:p>
    <w:p w14:paraId="000000F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quá thời gian giải trí thì không vào được nữa</w:t>
      </w:r>
    </w:p>
    <w:p w14:paraId="000000FB">
      <w:r>
        <w:drawing>
          <wp:inline distT="114300" distB="114300" distL="114300" distR="114300">
            <wp:extent cx="5730875" cy="41656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37"/>
                    <a:srcRect/>
                    <a:stretch>
                      <a:fillRect/>
                    </a:stretch>
                  </pic:blipFill>
                  <pic:spPr>
                    <a:xfrm>
                      <a:off x="0" y="0"/>
                      <a:ext cx="5731200" cy="4165600"/>
                    </a:xfrm>
                    <a:prstGeom prst="rect">
                      <a:avLst/>
                    </a:prstGeom>
                  </pic:spPr>
                </pic:pic>
              </a:graphicData>
            </a:graphic>
          </wp:inline>
        </w:drawing>
      </w:r>
    </w:p>
    <w:p w14:paraId="000000FC">
      <w:pPr>
        <w:pStyle w:val="3"/>
        <w:keepNext w:val="0"/>
        <w:keepLines w:val="0"/>
        <w:spacing w:after="80"/>
        <w:rPr>
          <w:rFonts w:ascii="Times New Roman" w:hAnsi="Times New Roman" w:eastAsia="Times New Roman" w:cs="Times New Roman"/>
          <w:b/>
          <w:bCs/>
          <w:sz w:val="26"/>
          <w:szCs w:val="26"/>
        </w:rPr>
      </w:pPr>
      <w:bookmarkStart w:id="50" w:name="_sfhue2idphiz" w:colFirst="0" w:colLast="0"/>
      <w:bookmarkEnd w:id="50"/>
    </w:p>
    <w:p w14:paraId="000000FD">
      <w:pPr>
        <w:pStyle w:val="3"/>
        <w:keepNext w:val="0"/>
        <w:keepLines w:val="0"/>
        <w:spacing w:after="80"/>
        <w:rPr>
          <w:rFonts w:ascii="Times New Roman" w:hAnsi="Times New Roman" w:eastAsia="Times New Roman" w:cs="Times New Roman"/>
          <w:b/>
          <w:bCs/>
          <w:sz w:val="26"/>
          <w:szCs w:val="26"/>
        </w:rPr>
      </w:pPr>
      <w:bookmarkStart w:id="51" w:name="_57rj14s7gh1k" w:colFirst="0" w:colLast="0"/>
      <w:bookmarkEnd w:id="51"/>
    </w:p>
    <w:p w14:paraId="000000FE">
      <w:pPr>
        <w:pStyle w:val="3"/>
        <w:keepNext w:val="0"/>
        <w:keepLines w:val="0"/>
        <w:spacing w:after="80"/>
        <w:rPr>
          <w:rFonts w:ascii="Times New Roman" w:hAnsi="Times New Roman" w:eastAsia="Times New Roman" w:cs="Times New Roman"/>
          <w:b/>
          <w:bCs/>
          <w:sz w:val="26"/>
          <w:szCs w:val="26"/>
        </w:rPr>
      </w:pPr>
      <w:bookmarkStart w:id="52" w:name="_49eturd6kmny" w:colFirst="0" w:colLast="0"/>
      <w:bookmarkEnd w:id="52"/>
    </w:p>
    <w:p w14:paraId="000000FF">
      <w:pPr>
        <w:pStyle w:val="3"/>
        <w:keepNext w:val="0"/>
        <w:keepLines w:val="0"/>
        <w:spacing w:after="80"/>
        <w:rPr>
          <w:rFonts w:ascii="Times New Roman" w:hAnsi="Times New Roman" w:eastAsia="Times New Roman" w:cs="Times New Roman"/>
          <w:b/>
          <w:bCs/>
          <w:sz w:val="26"/>
          <w:szCs w:val="26"/>
        </w:rPr>
      </w:pPr>
      <w:bookmarkStart w:id="53" w:name="_735s25w18cuj" w:colFirst="0" w:colLast="0"/>
      <w:bookmarkEnd w:id="53"/>
      <w:bookmarkStart w:id="54" w:name="_Toc1531"/>
      <w:r>
        <w:rPr>
          <w:rFonts w:ascii="Times New Roman" w:hAnsi="Times New Roman" w:eastAsia="Times New Roman" w:cs="Times New Roman"/>
          <w:b/>
          <w:bCs/>
          <w:sz w:val="26"/>
          <w:szCs w:val="26"/>
          <w:rtl w:val="0"/>
        </w:rPr>
        <w:t>5. ClamAV download scanning</w:t>
      </w:r>
      <w:bookmarkEnd w:id="54"/>
    </w:p>
    <w:p w14:paraId="0000010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Kiểm tra daemon có chạy chưa</w:t>
      </w:r>
    </w:p>
    <w:p w14:paraId="00000101">
      <w:r>
        <w:drawing>
          <wp:inline distT="114300" distB="114300" distL="114300" distR="114300">
            <wp:extent cx="3833495" cy="219265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38"/>
                    <a:srcRect b="18468"/>
                    <a:stretch>
                      <a:fillRect/>
                    </a:stretch>
                  </pic:blipFill>
                  <pic:spPr>
                    <a:xfrm>
                      <a:off x="0" y="0"/>
                      <a:ext cx="3833813" cy="2192797"/>
                    </a:xfrm>
                    <a:prstGeom prst="rect">
                      <a:avLst/>
                    </a:prstGeom>
                  </pic:spPr>
                </pic:pic>
              </a:graphicData>
            </a:graphic>
          </wp:inline>
        </w:drawing>
      </w:r>
    </w:p>
    <w:p w14:paraId="0000010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/etc/e2guardian/e2guardian.conf để sửa thành tên file như ở dưới (nhớ bỏ # trước đầu dòng để lệnh chạy được)</w:t>
      </w:r>
    </w:p>
    <w:p w14:paraId="00000103">
      <w:r>
        <w:drawing>
          <wp:inline distT="114300" distB="114300" distL="114300" distR="114300">
            <wp:extent cx="3862070" cy="2987675"/>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32" name="image36.png"/>
                    <pic:cNvPicPr preferRelativeResize="0"/>
                  </pic:nvPicPr>
                  <pic:blipFill>
                    <a:blip r:embed="rId39"/>
                    <a:srcRect/>
                    <a:stretch>
                      <a:fillRect/>
                    </a:stretch>
                  </pic:blipFill>
                  <pic:spPr>
                    <a:xfrm>
                      <a:off x="0" y="0"/>
                      <a:ext cx="3862388" cy="2988066"/>
                    </a:xfrm>
                    <a:prstGeom prst="rect">
                      <a:avLst/>
                    </a:prstGeom>
                  </pic:spPr>
                </pic:pic>
              </a:graphicData>
            </a:graphic>
          </wp:inline>
        </w:drawing>
      </w:r>
    </w:p>
    <w:p w14:paraId="00000104"/>
    <w:p w14:paraId="00000105">
      <w:pPr>
        <w:spacing w:line="395" w:lineRule="auto"/>
        <w:rPr>
          <w:rFonts w:ascii="Times New Roman" w:hAnsi="Times New Roman" w:eastAsia="Times New Roman" w:cs="Times New Roman"/>
          <w:color w:val="980000"/>
          <w:sz w:val="26"/>
          <w:szCs w:val="26"/>
        </w:rPr>
      </w:pPr>
      <w:r>
        <w:rPr>
          <w:rFonts w:ascii="Times New Roman" w:hAnsi="Times New Roman" w:eastAsia="Times New Roman" w:cs="Times New Roman"/>
          <w:color w:val="980000"/>
          <w:sz w:val="26"/>
          <w:szCs w:val="26"/>
          <w:rtl w:val="0"/>
        </w:rPr>
        <w:t>sudo systemctl restart e2guardian, nhớ restart lại</w:t>
      </w:r>
    </w:p>
    <w:p w14:paraId="00000106">
      <w:pPr>
        <w:spacing w:line="395" w:lineRule="auto"/>
        <w:rPr>
          <w:rFonts w:ascii="Times New Roman" w:hAnsi="Times New Roman" w:eastAsia="Times New Roman" w:cs="Times New Roman"/>
          <w:color w:val="980000"/>
          <w:sz w:val="26"/>
          <w:szCs w:val="26"/>
        </w:rPr>
      </w:pPr>
    </w:p>
    <w:p w14:paraId="00000107">
      <w:pPr>
        <w:spacing w:line="395" w:lineRule="auto"/>
        <w:rPr>
          <w:rFonts w:ascii="Times New Roman" w:hAnsi="Times New Roman" w:eastAsia="Times New Roman" w:cs="Times New Roman"/>
          <w:color w:val="980000"/>
          <w:sz w:val="26"/>
          <w:szCs w:val="26"/>
        </w:rPr>
      </w:pPr>
    </w:p>
    <w:p w14:paraId="00000108">
      <w:pPr>
        <w:spacing w:line="395" w:lineRule="auto"/>
        <w:rPr>
          <w:rFonts w:ascii="Times New Roman" w:hAnsi="Times New Roman" w:eastAsia="Times New Roman" w:cs="Times New Roman"/>
          <w:color w:val="980000"/>
          <w:sz w:val="26"/>
          <w:szCs w:val="26"/>
        </w:rPr>
      </w:pPr>
    </w:p>
    <w:p w14:paraId="00000109">
      <w:pPr>
        <w:spacing w:line="395" w:lineRule="auto"/>
        <w:rPr>
          <w:rFonts w:ascii="Times New Roman" w:hAnsi="Times New Roman" w:eastAsia="Times New Roman" w:cs="Times New Roman"/>
          <w:color w:val="980000"/>
          <w:sz w:val="26"/>
          <w:szCs w:val="26"/>
        </w:rPr>
      </w:pPr>
    </w:p>
    <w:p w14:paraId="0000010A">
      <w:pPr>
        <w:spacing w:line="395" w:lineRule="auto"/>
        <w:rPr>
          <w:rFonts w:ascii="Times New Roman" w:hAnsi="Times New Roman" w:eastAsia="Times New Roman" w:cs="Times New Roman"/>
          <w:color w:val="980000"/>
          <w:sz w:val="26"/>
          <w:szCs w:val="26"/>
        </w:rPr>
      </w:pPr>
    </w:p>
    <w:p w14:paraId="0000010B">
      <w:pPr>
        <w:spacing w:line="395" w:lineRule="auto"/>
        <w:rPr>
          <w:rFonts w:ascii="Times New Roman" w:hAnsi="Times New Roman" w:eastAsia="Times New Roman" w:cs="Times New Roman"/>
          <w:color w:val="980000"/>
          <w:sz w:val="26"/>
          <w:szCs w:val="26"/>
        </w:rPr>
      </w:pPr>
    </w:p>
    <w:p w14:paraId="0000010C">
      <w:pPr>
        <w:spacing w:line="395" w:lineRule="auto"/>
        <w:rPr>
          <w:rFonts w:ascii="Times New Roman" w:hAnsi="Times New Roman" w:eastAsia="Times New Roman" w:cs="Times New Roman"/>
          <w:color w:val="980000"/>
          <w:sz w:val="26"/>
          <w:szCs w:val="26"/>
        </w:rPr>
      </w:pPr>
    </w:p>
    <w:p w14:paraId="0000010D">
      <w:pPr>
        <w:spacing w:line="395" w:lineRule="auto"/>
        <w:rPr>
          <w:rFonts w:ascii="Times New Roman" w:hAnsi="Times New Roman" w:eastAsia="Times New Roman" w:cs="Times New Roman"/>
          <w:color w:val="980000"/>
          <w:sz w:val="26"/>
          <w:szCs w:val="26"/>
        </w:rPr>
      </w:pPr>
    </w:p>
    <w:p w14:paraId="0000010E">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651375" cy="331089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40"/>
                    <a:srcRect/>
                    <a:stretch>
                      <a:fillRect/>
                    </a:stretch>
                  </pic:blipFill>
                  <pic:spPr>
                    <a:xfrm>
                      <a:off x="0" y="0"/>
                      <a:ext cx="4651421" cy="3311012"/>
                    </a:xfrm>
                    <a:prstGeom prst="rect">
                      <a:avLst/>
                    </a:prstGeom>
                  </pic:spPr>
                </pic:pic>
              </a:graphicData>
            </a:graphic>
          </wp:inline>
        </w:drawing>
      </w:r>
    </w:p>
    <w:p w14:paraId="0000010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Kết quả bị chặn</w:t>
      </w:r>
    </w:p>
    <w:p w14:paraId="00000110">
      <w:pPr>
        <w:pStyle w:val="3"/>
        <w:keepNext w:val="0"/>
        <w:keepLines w:val="0"/>
        <w:spacing w:after="80"/>
        <w:rPr>
          <w:rFonts w:ascii="Times New Roman" w:hAnsi="Times New Roman" w:eastAsia="Times New Roman" w:cs="Times New Roman"/>
          <w:b/>
          <w:bCs/>
          <w:sz w:val="26"/>
          <w:szCs w:val="26"/>
        </w:rPr>
      </w:pPr>
      <w:bookmarkStart w:id="55" w:name="_d9td3kb5z5t6" w:colFirst="0" w:colLast="0"/>
      <w:bookmarkEnd w:id="55"/>
      <w:bookmarkStart w:id="56" w:name="_Toc26613"/>
      <w:r>
        <w:rPr>
          <w:rFonts w:ascii="Times New Roman" w:hAnsi="Times New Roman" w:eastAsia="Times New Roman" w:cs="Times New Roman"/>
          <w:b/>
          <w:bCs/>
          <w:sz w:val="26"/>
          <w:szCs w:val="26"/>
          <w:rtl w:val="0"/>
        </w:rPr>
        <w:t>6. Giới hạn file lớn hơn 100 MB</w:t>
      </w:r>
      <w:bookmarkEnd w:id="56"/>
    </w:p>
    <w:p w14:paraId="0000011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/etc/squid/squid.conf - tìm và thêm dòng reply_body_max_size 100 MB</w:t>
      </w:r>
    </w:p>
    <w:p w14:paraId="00000112">
      <w:r>
        <w:drawing>
          <wp:inline distT="114300" distB="114300" distL="114300" distR="114300">
            <wp:extent cx="3976370" cy="3855720"/>
            <wp:effectExtent l="0" t="0" r="0" b="0"/>
            <wp:docPr id="6" name="image25.png"/>
            <wp:cNvGraphicFramePr/>
            <a:graphic xmlns:a="http://schemas.openxmlformats.org/drawingml/2006/main">
              <a:graphicData uri="http://schemas.openxmlformats.org/drawingml/2006/picture">
                <pic:pic xmlns:pic="http://schemas.openxmlformats.org/drawingml/2006/picture">
                  <pic:nvPicPr>
                    <pic:cNvPr id="6" name="image25.png"/>
                    <pic:cNvPicPr preferRelativeResize="0"/>
                  </pic:nvPicPr>
                  <pic:blipFill>
                    <a:blip r:embed="rId41"/>
                    <a:srcRect/>
                    <a:stretch>
                      <a:fillRect/>
                    </a:stretch>
                  </pic:blipFill>
                  <pic:spPr>
                    <a:xfrm>
                      <a:off x="0" y="0"/>
                      <a:ext cx="3976688" cy="3855900"/>
                    </a:xfrm>
                    <a:prstGeom prst="rect">
                      <a:avLst/>
                    </a:prstGeom>
                  </pic:spPr>
                </pic:pic>
              </a:graphicData>
            </a:graphic>
          </wp:inline>
        </w:drawing>
      </w:r>
    </w:p>
    <w:p w14:paraId="00000113"/>
    <w:p w14:paraId="00000114">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systemctl restart squid (nhớ restart mỗi khi cấu hình xong)</w:t>
      </w:r>
    </w:p>
    <w:p w14:paraId="00000115">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873625" cy="3529330"/>
            <wp:effectExtent l="0" t="0" r="0" b="0"/>
            <wp:docPr id="27" name="image38.png"/>
            <wp:cNvGraphicFramePr/>
            <a:graphic xmlns:a="http://schemas.openxmlformats.org/drawingml/2006/main">
              <a:graphicData uri="http://schemas.openxmlformats.org/drawingml/2006/picture">
                <pic:pic xmlns:pic="http://schemas.openxmlformats.org/drawingml/2006/picture">
                  <pic:nvPicPr>
                    <pic:cNvPr id="27" name="image38.png"/>
                    <pic:cNvPicPr preferRelativeResize="0"/>
                  </pic:nvPicPr>
                  <pic:blipFill>
                    <a:blip r:embed="rId42"/>
                    <a:srcRect/>
                    <a:stretch>
                      <a:fillRect/>
                    </a:stretch>
                  </pic:blipFill>
                  <pic:spPr>
                    <a:xfrm>
                      <a:off x="0" y="0"/>
                      <a:ext cx="4873661" cy="3529761"/>
                    </a:xfrm>
                    <a:prstGeom prst="rect">
                      <a:avLst/>
                    </a:prstGeom>
                  </pic:spPr>
                </pic:pic>
              </a:graphicData>
            </a:graphic>
          </wp:inline>
        </w:drawing>
      </w:r>
    </w:p>
    <w:p w14:paraId="00000116">
      <w:pPr>
        <w:pStyle w:val="3"/>
        <w:keepNext w:val="0"/>
        <w:keepLines w:val="0"/>
        <w:spacing w:after="80"/>
        <w:rPr>
          <w:rFonts w:ascii="Times New Roman" w:hAnsi="Times New Roman" w:eastAsia="Times New Roman" w:cs="Times New Roman"/>
          <w:b/>
          <w:bCs/>
          <w:sz w:val="26"/>
          <w:szCs w:val="26"/>
        </w:rPr>
      </w:pPr>
      <w:bookmarkStart w:id="57" w:name="_9nl1loruc0fh" w:colFirst="0" w:colLast="0"/>
      <w:bookmarkEnd w:id="57"/>
      <w:bookmarkStart w:id="58" w:name="_Toc3032"/>
      <w:r>
        <w:rPr>
          <w:rFonts w:ascii="Times New Roman" w:hAnsi="Times New Roman" w:eastAsia="Times New Roman" w:cs="Times New Roman"/>
          <w:b/>
          <w:bCs/>
          <w:sz w:val="26"/>
          <w:szCs w:val="26"/>
          <w:rtl w:val="0"/>
        </w:rPr>
        <w:t>7. Tùy biến trang block</w:t>
      </w:r>
      <w:bookmarkEnd w:id="58"/>
    </w:p>
    <w:p w14:paraId="0000011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File tài nguyên có rất nhiều template và em sẽ chọn file block.html</w:t>
      </w:r>
    </w:p>
    <w:p w14:paraId="0000011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976370" cy="397637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8" name="image18.png"/>
                    <pic:cNvPicPr preferRelativeResize="0"/>
                  </pic:nvPicPr>
                  <pic:blipFill>
                    <a:blip r:embed="rId43"/>
                    <a:srcRect/>
                    <a:stretch>
                      <a:fillRect/>
                    </a:stretch>
                  </pic:blipFill>
                  <pic:spPr>
                    <a:xfrm>
                      <a:off x="0" y="0"/>
                      <a:ext cx="3976688" cy="3976688"/>
                    </a:xfrm>
                    <a:prstGeom prst="rect">
                      <a:avLst/>
                    </a:prstGeom>
                  </pic:spPr>
                </pic:pic>
              </a:graphicData>
            </a:graphic>
          </wp:inline>
        </w:drawing>
      </w:r>
    </w:p>
    <w:p w14:paraId="00000119">
      <w:pPr>
        <w:rPr>
          <w:rFonts w:ascii="Times New Roman" w:hAnsi="Times New Roman" w:eastAsia="Times New Roman" w:cs="Times New Roman"/>
          <w:sz w:val="26"/>
          <w:szCs w:val="26"/>
        </w:rPr>
      </w:pPr>
    </w:p>
    <w:p w14:paraId="0000011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014470" cy="3965575"/>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39" name="image34.png"/>
                    <pic:cNvPicPr preferRelativeResize="0"/>
                  </pic:nvPicPr>
                  <pic:blipFill>
                    <a:blip r:embed="rId44"/>
                    <a:srcRect/>
                    <a:stretch>
                      <a:fillRect/>
                    </a:stretch>
                  </pic:blipFill>
                  <pic:spPr>
                    <a:xfrm>
                      <a:off x="0" y="0"/>
                      <a:ext cx="4014788" cy="3966182"/>
                    </a:xfrm>
                    <a:prstGeom prst="rect">
                      <a:avLst/>
                    </a:prstGeom>
                  </pic:spPr>
                </pic:pic>
              </a:graphicData>
            </a:graphic>
          </wp:inline>
        </w:drawing>
      </w:r>
    </w:p>
    <w:p w14:paraId="0000011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nano /etc/e2guardian/e2guardianf1.conf , mở ra tìm htmltemplate và bỏ đi dấu #</w:t>
      </w:r>
    </w:p>
    <w:p w14:paraId="0000011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lưu lại và nhớ sudo systemctl restart e2guardian để restart</w:t>
      </w:r>
    </w:p>
    <w:p w14:paraId="0000011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Phát hiện vấn đề, file html mà em sửa và thêm vào khi restart nó bị lỗi nên em sửa lại thành mặc định, ảnh dưới là kiểm tra bị chặn, theo bước thì custom html nhưng em cũng custom mà lỗi file html khi restart vì dính tới các file khác</w:t>
      </w:r>
    </w:p>
    <w:p w14:paraId="0000011E">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017135" cy="341820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45"/>
                    <a:srcRect/>
                    <a:stretch>
                      <a:fillRect/>
                    </a:stretch>
                  </pic:blipFill>
                  <pic:spPr>
                    <a:xfrm>
                      <a:off x="0" y="0"/>
                      <a:ext cx="5017257" cy="3418757"/>
                    </a:xfrm>
                    <a:prstGeom prst="rect">
                      <a:avLst/>
                    </a:prstGeom>
                  </pic:spPr>
                </pic:pic>
              </a:graphicData>
            </a:graphic>
          </wp:inline>
        </w:drawing>
      </w:r>
    </w:p>
    <w:p w14:paraId="0000011F">
      <w:pPr>
        <w:rPr>
          <w:rFonts w:ascii="Times New Roman" w:hAnsi="Times New Roman" w:eastAsia="Times New Roman" w:cs="Times New Roman"/>
          <w:sz w:val="26"/>
          <w:szCs w:val="26"/>
        </w:rPr>
      </w:pPr>
    </w:p>
    <w:p w14:paraId="00000120">
      <w:pPr>
        <w:pStyle w:val="2"/>
        <w:keepNext w:val="0"/>
        <w:keepLines w:val="0"/>
        <w:spacing w:before="480" w:after="120"/>
        <w:rPr>
          <w:rFonts w:ascii="Times New Roman" w:hAnsi="Times New Roman" w:eastAsia="Times New Roman" w:cs="Times New Roman"/>
          <w:sz w:val="26"/>
          <w:szCs w:val="26"/>
        </w:rPr>
      </w:pPr>
      <w:bookmarkStart w:id="59" w:name="_o1oimwcsp5bh" w:colFirst="0" w:colLast="0"/>
      <w:bookmarkEnd w:id="59"/>
      <w:bookmarkStart w:id="60" w:name="_Toc25451"/>
      <w:r>
        <w:rPr>
          <w:b/>
          <w:bCs/>
          <w:sz w:val="32"/>
          <w:szCs w:val="32"/>
          <w:rtl w:val="0"/>
        </w:rPr>
        <w:t>F. KIỂM THỬ THEO KỊCH BẢN</w:t>
      </w:r>
      <w:bookmarkEnd w:id="60"/>
    </w:p>
    <w:tbl>
      <w:tblPr>
        <w:tblStyle w:val="20"/>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35"/>
        <w:gridCol w:w="2040"/>
        <w:gridCol w:w="3765"/>
        <w:gridCol w:w="1575"/>
      </w:tblGrid>
      <w:tr w14:paraId="0365D8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single" w:color="FFFFFF" w:sz="4" w:space="0"/>
              <w:left w:val="single" w:color="FFFFFF" w:sz="4" w:space="0"/>
              <w:bottom w:val="single" w:color="FFFFFF" w:sz="4" w:space="0"/>
              <w:right w:val="single" w:color="FFFFFF" w:sz="4" w:space="0"/>
            </w:tcBorders>
            <w:shd w:val="clear" w:color="auto" w:fill="17365D"/>
            <w:tcMar>
              <w:top w:w="100" w:type="dxa"/>
              <w:left w:w="100" w:type="dxa"/>
              <w:bottom w:w="100" w:type="dxa"/>
              <w:right w:w="100" w:type="dxa"/>
            </w:tcMar>
            <w:vAlign w:val="top"/>
          </w:tcPr>
          <w:p w14:paraId="00000121">
            <w:pPr>
              <w:spacing w:before="240" w:after="200"/>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Kịch bản</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122">
            <w:pPr>
              <w:spacing w:before="240" w:after="200"/>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Đích kiểm thử</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123">
            <w:pPr>
              <w:spacing w:before="240" w:after="200"/>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Kết quả bắt buộc</w:t>
            </w:r>
          </w:p>
        </w:tc>
        <w:tc>
          <w:tcPr>
            <w:tcBorders>
              <w:top w:val="single" w:color="FFFFFF" w:sz="4" w:space="0"/>
              <w:left w:val="nil"/>
              <w:bottom w:val="single" w:color="FFFFFF" w:sz="4" w:space="0"/>
              <w:right w:val="single" w:color="FFFFFF" w:sz="4" w:space="0"/>
            </w:tcBorders>
            <w:shd w:val="clear" w:color="auto" w:fill="17365D"/>
            <w:tcMar>
              <w:top w:w="100" w:type="dxa"/>
              <w:left w:w="100" w:type="dxa"/>
              <w:bottom w:w="100" w:type="dxa"/>
              <w:right w:w="100" w:type="dxa"/>
            </w:tcMar>
            <w:vAlign w:val="top"/>
          </w:tcPr>
          <w:p w14:paraId="00000124">
            <w:pPr>
              <w:spacing w:before="240" w:after="200"/>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Kết quả</w:t>
            </w:r>
          </w:p>
        </w:tc>
      </w:tr>
      <w:tr w14:paraId="690022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2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Baseline - website bình thường</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normal.lab7.test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Truy cập thành công qua proxy; tắt proxy thì direct web bị pfSense chặn.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8">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0B5CA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2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Geo-Sim</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A">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china.lab7.test + mideast.lab7.test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Bị hard block; không có temporary bypass.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C">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0DD358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2D">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Job Search</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E">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jobs.lab7.test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2F">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Bị hard block.</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0">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665939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31">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Warning content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2">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weapons/politics/religion.lab7.test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Xuất hiện trang cảnh báo; temporary bypass chỉ có hiệu lực ngắn hạn.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4">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37C753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3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Education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education.lab7.test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Truy cập bình thường, không cảnh báo.</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8">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29A94E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8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3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Entertainment/Game</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A">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entertainment.lab7.test + games.lab7.test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Chỉ hoạt động trong schedule 60 phút được gán; ngoài khung bị chặn.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C">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020142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3D">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Streaming</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E">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streaming.lab7.test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3F">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Cảnh báo nhưng có thể bypass tạm.</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0">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6FD135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41">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Specific game</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2">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blockedgame.lab7.test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3">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Hard block.</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4">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6883C0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45">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9. Antivirus</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6">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download.lab7.test/files/eicar.com.txt</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7">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Bị AV chặn khi content scanning hoạt động.</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8">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r w14:paraId="44FBBD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55" w:hRule="atLeast"/>
        </w:trPr>
        <w:tc>
          <w:tcPr>
            <w:tcBorders>
              <w:top w:val="nil"/>
              <w:left w:val="single" w:color="9EADBA" w:sz="4" w:space="0"/>
              <w:bottom w:val="single" w:color="9EADBA" w:sz="4" w:space="0"/>
              <w:right w:val="single" w:color="9EADBA" w:sz="4" w:space="0"/>
            </w:tcBorders>
            <w:tcMar>
              <w:top w:w="100" w:type="dxa"/>
              <w:left w:w="100" w:type="dxa"/>
              <w:bottom w:w="100" w:type="dxa"/>
              <w:right w:w="100" w:type="dxa"/>
            </w:tcMar>
            <w:vAlign w:val="top"/>
          </w:tcPr>
          <w:p w14:paraId="00000149">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 Size</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A">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100MB.bin và 110MB.bin</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B">
            <w:pPr>
              <w:spacing w:before="24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Chỉ chấm khi strict size ACL được bật và 110MB bị từ chối trong khi 100MB xử lý theo cấu hình.</w:t>
            </w:r>
          </w:p>
        </w:tc>
        <w:tc>
          <w:tcPr>
            <w:tcBorders>
              <w:top w:val="nil"/>
              <w:left w:val="nil"/>
              <w:bottom w:val="single" w:color="9EADBA" w:sz="4" w:space="0"/>
              <w:right w:val="single" w:color="9EADBA" w:sz="4" w:space="0"/>
            </w:tcBorders>
            <w:tcMar>
              <w:top w:w="100" w:type="dxa"/>
              <w:left w:w="100" w:type="dxa"/>
              <w:bottom w:w="100" w:type="dxa"/>
              <w:right w:w="100" w:type="dxa"/>
            </w:tcMar>
            <w:vAlign w:val="top"/>
          </w:tcPr>
          <w:p w14:paraId="0000014C">
            <w:pPr>
              <w:spacing w:before="240"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ĐẠT</w:t>
            </w:r>
          </w:p>
        </w:tc>
      </w:tr>
    </w:tbl>
    <w:p w14:paraId="0000014D">
      <w:pPr>
        <w:rPr>
          <w:rFonts w:ascii="Times New Roman" w:hAnsi="Times New Roman" w:eastAsia="Times New Roman" w:cs="Times New Roman"/>
          <w:sz w:val="26"/>
          <w:szCs w:val="26"/>
        </w:rPr>
      </w:pPr>
    </w:p>
    <w:p w14:paraId="0000014E">
      <w:pPr>
        <w:pStyle w:val="3"/>
        <w:keepNext w:val="0"/>
        <w:keepLines w:val="0"/>
        <w:spacing w:after="80"/>
        <w:rPr>
          <w:rFonts w:ascii="Times New Roman" w:hAnsi="Times New Roman" w:eastAsia="Times New Roman" w:cs="Times New Roman"/>
          <w:sz w:val="26"/>
          <w:szCs w:val="26"/>
        </w:rPr>
      </w:pPr>
      <w:bookmarkStart w:id="61" w:name="_1nvjmqo4y2kf" w:colFirst="0" w:colLast="0"/>
      <w:bookmarkEnd w:id="61"/>
      <w:bookmarkStart w:id="62" w:name="_Toc28902"/>
      <w:r>
        <w:rPr>
          <w:rFonts w:ascii="Times New Roman" w:hAnsi="Times New Roman" w:eastAsia="Times New Roman" w:cs="Times New Roman"/>
          <w:b/>
          <w:bCs/>
          <w:sz w:val="26"/>
          <w:szCs w:val="26"/>
          <w:rtl w:val="0"/>
        </w:rPr>
        <w:t>Câu hỏi phân tích</w:t>
      </w:r>
      <w:bookmarkEnd w:id="62"/>
    </w:p>
    <w:p w14:paraId="0000014F">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1. Vì sao LAB 7 không cài Squid/SquidGuard trực tiếp trên pfSense?</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Trả lời: Vì Netgate đã đánh dấu các gói này là "deprecated" (lỗi thời) do có nhiều lỗ hổng bảo mật chưa được vá. Việc tách riêng một máy chủ Ubuntu chạy Web Proxy giúp hệ thống an toàn hơn, dễ cập nhật và phân biệt rõ vai trò của Firewall (Lớp 3/4) và Proxy (Lớp 7).</w:t>
      </w:r>
    </w:p>
    <w:p w14:paraId="00000150">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2. Firewall pfSense và Web Proxy khác nhau ở lớp nào và loại thông tin nào có thể kiểm tra?</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w:t>
      </w:r>
    </w:p>
    <w:p w14:paraId="00000151">
      <w:pPr>
        <w:numPr>
          <w:ilvl w:val="0"/>
          <w:numId w:val="1"/>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Firewall pfSense: Hoạt động ở Lớp 3 (Network) và Lớp 4 (Transport). Nó chỉ kiểm tra được IP nguồn, IP đích và số hiệu cổng (Port).</w:t>
      </w:r>
    </w:p>
    <w:p w14:paraId="00000152">
      <w:pPr>
        <w:numPr>
          <w:ilvl w:val="0"/>
          <w:numId w:val="1"/>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Web Proxy (E2Guardian): Hoạt động ở Lớp 7 (Application). Nó có thể "đọc" được nội dung sâu bên trong gói tin như: tên miền (URL), loại nội dung (Category), và quét cả file tải về.</w:t>
      </w:r>
    </w:p>
    <w:p w14:paraId="00000153">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3. Vì sao phải block direct TCP/80,443 từ Client-A/B khi đã cấu hình proxy?</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 Để chống bypass (lách luật). Nếu người dùng tự tắt cấu hình proxy trong trình duyệt, pfSense sẽ chặn đứng kết nối trực tiếp đó, buộc mọi lưu lượng web phải đi qua E2Guardian thì mới có thể ra ngoài.</w:t>
      </w:r>
    </w:p>
    <w:p w14:paraId="00000154">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4. Vì sao hostname/category filtering của website Internet thật có thể không ổn định nếu chỉ dựa vào IP?</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 Vì các trang web lớn (như Google, Facebook) thường dùng chung hạ tầng IP (CDN) với nhiều dịch vụ khác, hoặc IP thay đổi liên tục. Nếu chỉ chặn theo IP sẽ dễ chặn nhầm các trang web hợp pháp khác.</w:t>
      </w:r>
    </w:p>
    <w:p w14:paraId="00000155">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5. Temporary bypass khác hard block ở điểm nào?</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Trả lời:</w:t>
      </w:r>
    </w:p>
    <w:p w14:paraId="00000156">
      <w:pPr>
        <w:numPr>
          <w:ilvl w:val="0"/>
          <w:numId w:val="2"/>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Hard block (Chặn cứng): Chặn vĩnh viễn, không có nút bấm bỏ qua.</w:t>
      </w:r>
    </w:p>
    <w:p w14:paraId="00000157">
      <w:pPr>
        <w:numPr>
          <w:ilvl w:val="0"/>
          <w:numId w:val="2"/>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Temporary bypass (Chặn tạm thời): Hiện trang cảnh báo, cho phép người dùng tự bấm nút "Acknowledge" (Bỏ qua) để truy cập trong một khoảng thời gian ngắn (ví dụ 5 phút) mà thầy cô đã set trong cấu hình.</w:t>
      </w:r>
    </w:p>
    <w:p w14:paraId="00000158">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6. Vì sao EICAR qua HTTPS không thể quét nội dung nếu không có SSL MITM?</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 Vì giao thức HTTPS mã hóa toàn bộ nội dung file. Nếu không có SSL MITM (giải mã), Proxy chỉ thấy một "khối dữ liệu mã hóa" và không thể đọc được nội dung bên trong để phát hiện chuỗi EICAR hay virus.</w:t>
      </w:r>
    </w:p>
    <w:p w14:paraId="00000159">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7. CA dùng cho HTTPS inspection tạo ra rủi ro gì nếu private key bị lộ?</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 Nếu Private Key của CA bị lộ, kẻ tấn công có thể giả mạo chứng chỉ của bất kỳ trang web nào (như ngân hàng, email). Trình duyệt của người dùng vẫn sẽ tin tưởng và cho phép kết nối, dẫn đến nguy cơ bị đánh cắp dữ liệu nghiêm trọng.</w:t>
      </w:r>
    </w:p>
    <w:p w14:paraId="0000015A">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8. maxcontentfilecachescansize có phải luôn là hard download-size limit không? Giải thích</w:t>
      </w:r>
      <w:r>
        <w:rPr>
          <w:rFonts w:ascii="Times New Roman" w:hAnsi="Times New Roman" w:eastAsia="Times New Roman" w:cs="Times New Roman"/>
          <w:sz w:val="26"/>
          <w:szCs w:val="26"/>
          <w:rtl w:val="0"/>
        </w:rPr>
        <w:t>.</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Trả lời: Không. Tham số này chỉ giới hạn dung lượng file được đưa vào bộ nhớ đệm (cache) để quét virus, không phải là giới hạn chặn tải file. Tùy thuộc vào bản build của Squid, nó có thể chỉ quét một phần đầu file, còn file vẫn tiếp tục được tải về.</w:t>
      </w:r>
    </w:p>
    <w:p w14:paraId="0000015B">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9. Vì sao Schedule 60 phút không đồng nghĩa với daily category quota của Sophos?</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w:t>
      </w:r>
    </w:p>
    <w:p w14:paraId="0000015C">
      <w:pPr>
        <w:numPr>
          <w:ilvl w:val="0"/>
          <w:numId w:val="3"/>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Schedule 60 phút (pfSense): Là khung giờ cố định (ví dụ 12h-13h mới được vào), bất kể người dùng vào bao nhiêu lần.</w:t>
      </w:r>
    </w:p>
    <w:p w14:paraId="0000015D">
      <w:pPr>
        <w:numPr>
          <w:ilvl w:val="0"/>
          <w:numId w:val="3"/>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Daily category quota (Sophos): Là tổng thời gian tích lũy (ví dụ được dùng tổng cộng 60 phút trong ngày), người dùng có thể chia nhỏ ra dùng nhiều lần.</w:t>
      </w:r>
    </w:p>
    <w:p w14:paraId="0000015E">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10. Khi browser lỗi nhưng E2Guardian không có log, giả thuyết đầu tiên cần kiểm tra là gì?</w:t>
      </w:r>
      <w:r>
        <w:rPr>
          <w:rFonts w:ascii="Times New Roman" w:hAnsi="Times New Roman" w:eastAsia="Times New Roman" w:cs="Times New Roman"/>
          <w:b/>
          <w:bCs/>
          <w:sz w:val="26"/>
          <w:szCs w:val="26"/>
          <w:rtl w:val="0"/>
        </w:rPr>
        <w:br w:type="textWrapping"/>
      </w:r>
      <w:r>
        <w:rPr>
          <w:rFonts w:ascii="Times New Roman" w:hAnsi="Times New Roman" w:eastAsia="Times New Roman" w:cs="Times New Roman"/>
          <w:sz w:val="26"/>
          <w:szCs w:val="26"/>
          <w:rtl w:val="0"/>
        </w:rPr>
        <w:t>Trả lời: Giả thuyết đầu tiên là Client chưa thực sự trỏ đúng Proxy (sai IP hoặc sai Port, hoặc quên bật Proxy), hoặc có thể firewall pfSense đang chặn kết nối từ Client đến cổng 8080 của máy Proxy, nên lưu lượng chưa bao giờ chạm tới E2Guardian để ghi log.</w:t>
      </w:r>
    </w:p>
    <w:p w14:paraId="0000015F">
      <w:pPr>
        <w:rPr>
          <w:rFonts w:ascii="Times New Roman" w:hAnsi="Times New Roman" w:eastAsia="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ECC41E1-633C-4769-B288-72D7E4B49B05}"/>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3122D563-9DFE-4672-942E-B3FF1F6F0D52}"/>
  </w:font>
  <w:font w:name="Wingdings">
    <w:panose1 w:val="05000000000000000000"/>
    <w:charset w:val="02"/>
    <w:family w:val="auto"/>
    <w:pitch w:val="default"/>
    <w:sig w:usb0="00000000" w:usb1="00000000" w:usb2="00000000" w:usb3="00000000" w:csb0="80000000" w:csb1="00000000"/>
    <w:embedRegular r:id="rId3" w:fontKey="{1C2C422E-3012-4297-BAAC-3B1A1CF89BCD}"/>
  </w:font>
  <w:font w:name="Calibri">
    <w:panose1 w:val="020F0502020204030204"/>
    <w:charset w:val="00"/>
    <w:family w:val="swiss"/>
    <w:pitch w:val="default"/>
    <w:sig w:usb0="E4002EFF" w:usb1="C200247B" w:usb2="00000009" w:usb3="00000000" w:csb0="200001FF" w:csb1="00000000"/>
    <w:embedRegular r:id="rId4" w:fontKey="{82978C8C-9D60-45B7-854F-1857D288137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04068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240"/>
    </w:pPr>
    <w:rPr>
      <w:rFonts w:ascii="Times New Roman" w:hAnsi="Times New Roman" w:eastAsia="Times New Roman" w:cs="Times New Roman"/>
      <w:sz w:val="24"/>
      <w:szCs w:val="24"/>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uiPriority w:val="0"/>
    <w:tblPr/>
  </w:style>
  <w:style w:type="table" w:customStyle="1" w:styleId="16">
    <w:name w:val="_Style 11"/>
    <w:basedOn w:val="14"/>
    <w:qFormat/>
    <w:uiPriority w:val="0"/>
    <w:tblPr/>
  </w:style>
  <w:style w:type="table" w:customStyle="1" w:styleId="17">
    <w:name w:val="_Style 12"/>
    <w:basedOn w:val="14"/>
    <w:qFormat/>
    <w:uiPriority w:val="0"/>
    <w:tblPr/>
  </w:style>
  <w:style w:type="table" w:customStyle="1" w:styleId="18">
    <w:name w:val="_Style 13"/>
    <w:basedOn w:val="14"/>
    <w:uiPriority w:val="0"/>
    <w:tblPr/>
  </w:style>
  <w:style w:type="table" w:customStyle="1" w:styleId="19">
    <w:name w:val="_Style 14"/>
    <w:basedOn w:val="14"/>
    <w:qFormat/>
    <w:uiPriority w:val="0"/>
    <w:tblPr/>
  </w:style>
  <w:style w:type="table" w:customStyle="1" w:styleId="20">
    <w:name w:val="_Style 15"/>
    <w:basedOn w:val="14"/>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28</Pages>
  <Words>1804</Words>
  <Characters>8125</Characters>
  <TotalTime>0</TotalTime>
  <ScaleCrop>false</ScaleCrop>
  <LinksUpToDate>false</LinksUpToDate>
  <CharactersWithSpaces>9680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2026-10-23T12:39:03Z</dcterms:created>
  <dc:creator>admin</dc:creator>
  <cp:lastModifiedBy>Vu Ba Luc</cp:lastModifiedBy>
  <dcterms:modified xsi:type="dcterms:W3CDTF">2026-10-23T12:40:03Z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eyJoZGlkIjoiODc2ODY0NzYzZjI5ZTg1NjczYWVkM2IyNWRkYTc3MWMiLCJ1c2VySWQiOiIxMzkxOTE5Mzg2NDg5In0=</vt:lpwstr>
  </property>
  <property fmtid="{D5CDD505-2E9C-101B-9397-08002B2CF9AE}" pid="3" name="KSOProductBuildVer">
    <vt:lpwstr>1033-12.1.0.29162</vt:lpwstr>
  </property>
  <property fmtid="{D5CDD505-2E9C-101B-9397-08002B2CF9AE}" pid="4" name="ICV">
    <vt:lpwstr>270719FE3DE94725BA1A6732059926BF_12</vt:lpwstr>
  </property>
</Properties>
</file>